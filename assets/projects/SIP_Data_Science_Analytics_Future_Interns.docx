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F2A4D">
      <w:pPr>
        <w:spacing w:line="240" w:lineRule="auto"/>
        <w:ind w:left="383" w:right="0" w:firstLine="0"/>
        <w:rPr>
          <w:sz w:val="20"/>
        </w:rPr>
      </w:pPr>
      <w:r>
        <w:rPr>
          <w:sz w:val="20"/>
        </w:rPr>
        <w:drawing>
          <wp:inline distT="0" distB="0" distL="0" distR="0">
            <wp:extent cx="5732145" cy="80200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32636" cy="802385"/>
                    </a:xfrm>
                    <a:prstGeom prst="rect">
                      <a:avLst/>
                    </a:prstGeom>
                  </pic:spPr>
                </pic:pic>
              </a:graphicData>
            </a:graphic>
          </wp:inline>
        </w:drawing>
      </w:r>
    </w:p>
    <w:p w14:paraId="0E5D5973">
      <w:pPr>
        <w:pStyle w:val="10"/>
        <w:rPr>
          <w:sz w:val="36"/>
        </w:rPr>
      </w:pPr>
    </w:p>
    <w:p w14:paraId="1A1FE00F">
      <w:pPr>
        <w:pStyle w:val="10"/>
        <w:rPr>
          <w:sz w:val="36"/>
        </w:rPr>
      </w:pPr>
    </w:p>
    <w:p w14:paraId="6C7FD0FD">
      <w:pPr>
        <w:pStyle w:val="10"/>
        <w:spacing w:before="231"/>
        <w:rPr>
          <w:sz w:val="36"/>
        </w:rPr>
      </w:pPr>
    </w:p>
    <w:p w14:paraId="105C77AE">
      <w:pPr>
        <w:pStyle w:val="3"/>
        <w:spacing w:line="392" w:lineRule="exact"/>
        <w:ind w:left="562" w:right="425"/>
      </w:pPr>
      <w:r>
        <w:t>Summer</w:t>
      </w:r>
      <w:r>
        <w:rPr>
          <w:spacing w:val="-6"/>
        </w:rPr>
        <w:t xml:space="preserve"> </w:t>
      </w:r>
      <w:r>
        <w:t>Internship</w:t>
      </w:r>
      <w:r>
        <w:rPr>
          <w:spacing w:val="-5"/>
        </w:rPr>
        <w:t xml:space="preserve"> </w:t>
      </w:r>
      <w:r>
        <w:t>Project</w:t>
      </w:r>
      <w:r>
        <w:rPr>
          <w:spacing w:val="-7"/>
        </w:rPr>
        <w:t xml:space="preserve"> </w:t>
      </w:r>
      <w:r>
        <w:rPr>
          <w:spacing w:val="-2"/>
        </w:rPr>
        <w:t>Report:</w:t>
      </w:r>
    </w:p>
    <w:p w14:paraId="0DA9C711">
      <w:pPr>
        <w:spacing w:before="15" w:line="216" w:lineRule="auto"/>
        <w:ind w:left="167" w:right="19" w:firstLine="0"/>
        <w:jc w:val="center"/>
        <w:rPr>
          <w:b/>
          <w:sz w:val="40"/>
        </w:rPr>
      </w:pPr>
      <w:r>
        <w:rPr>
          <w:b/>
          <w:sz w:val="40"/>
        </w:rPr>
        <w:t>Data</w:t>
      </w:r>
      <w:r>
        <w:rPr>
          <w:b/>
          <w:spacing w:val="-7"/>
          <w:sz w:val="40"/>
        </w:rPr>
        <w:t xml:space="preserve"> </w:t>
      </w:r>
      <w:r>
        <w:rPr>
          <w:b/>
          <w:sz w:val="40"/>
        </w:rPr>
        <w:t>Science</w:t>
      </w:r>
      <w:r>
        <w:rPr>
          <w:b/>
          <w:spacing w:val="-6"/>
          <w:sz w:val="40"/>
        </w:rPr>
        <w:t xml:space="preserve"> </w:t>
      </w:r>
      <w:r>
        <w:rPr>
          <w:b/>
          <w:sz w:val="40"/>
        </w:rPr>
        <w:t>and</w:t>
      </w:r>
      <w:r>
        <w:rPr>
          <w:b/>
          <w:spacing w:val="-6"/>
          <w:sz w:val="40"/>
        </w:rPr>
        <w:t xml:space="preserve"> </w:t>
      </w:r>
      <w:r>
        <w:rPr>
          <w:b/>
          <w:sz w:val="40"/>
        </w:rPr>
        <w:t>Analytics</w:t>
      </w:r>
      <w:r>
        <w:rPr>
          <w:b/>
          <w:spacing w:val="-6"/>
          <w:sz w:val="40"/>
        </w:rPr>
        <w:t xml:space="preserve"> </w:t>
      </w:r>
      <w:r>
        <w:rPr>
          <w:b/>
          <w:sz w:val="40"/>
        </w:rPr>
        <w:t>Applications</w:t>
      </w:r>
      <w:r>
        <w:rPr>
          <w:b/>
          <w:spacing w:val="-6"/>
          <w:sz w:val="40"/>
        </w:rPr>
        <w:t xml:space="preserve"> </w:t>
      </w:r>
      <w:r>
        <w:rPr>
          <w:b/>
          <w:sz w:val="40"/>
        </w:rPr>
        <w:t>and</w:t>
      </w:r>
      <w:r>
        <w:rPr>
          <w:b/>
          <w:spacing w:val="-6"/>
          <w:sz w:val="40"/>
        </w:rPr>
        <w:t xml:space="preserve"> </w:t>
      </w:r>
      <w:r>
        <w:rPr>
          <w:b/>
          <w:sz w:val="40"/>
        </w:rPr>
        <w:t xml:space="preserve">Learning </w:t>
      </w:r>
      <w:r>
        <w:rPr>
          <w:b/>
          <w:spacing w:val="-2"/>
          <w:sz w:val="40"/>
        </w:rPr>
        <w:t>Experience</w:t>
      </w:r>
    </w:p>
    <w:p w14:paraId="5550C54D">
      <w:pPr>
        <w:pStyle w:val="3"/>
        <w:spacing w:after="4" w:line="412" w:lineRule="exact"/>
        <w:ind w:left="587" w:right="425"/>
      </w:pPr>
      <w:r>
        <w:rPr>
          <w:spacing w:val="-6"/>
        </w:rPr>
        <w:t>Company:</w:t>
      </w:r>
      <w:r>
        <w:rPr>
          <w:spacing w:val="-18"/>
        </w:rPr>
        <w:t xml:space="preserve"> </w:t>
      </w:r>
      <w:r>
        <w:rPr>
          <w:spacing w:val="-6"/>
        </w:rPr>
        <w:t>Future</w:t>
      </w:r>
      <w:r>
        <w:rPr>
          <w:spacing w:val="-34"/>
        </w:rPr>
        <w:t xml:space="preserve"> </w:t>
      </w:r>
      <w:r>
        <w:rPr>
          <w:spacing w:val="-6"/>
        </w:rPr>
        <w:t>interns</w:t>
      </w:r>
    </w:p>
    <w:p w14:paraId="1B599CE6">
      <w:pPr>
        <w:spacing w:line="240" w:lineRule="auto"/>
        <w:ind w:left="1067" w:right="0" w:firstLine="0"/>
        <w:rPr>
          <w:sz w:val="20"/>
        </w:rPr>
      </w:pPr>
      <w:r>
        <w:rPr>
          <w:sz w:val="20"/>
        </w:rPr>
        <w:drawing>
          <wp:inline distT="0" distB="0" distL="0" distR="0">
            <wp:extent cx="4766945" cy="2032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766967" cy="203263"/>
                    </a:xfrm>
                    <a:prstGeom prst="rect">
                      <a:avLst/>
                    </a:prstGeom>
                  </pic:spPr>
                </pic:pic>
              </a:graphicData>
            </a:graphic>
          </wp:inline>
        </w:drawing>
      </w:r>
    </w:p>
    <w:p w14:paraId="163870E9">
      <w:pPr>
        <w:pStyle w:val="10"/>
        <w:spacing w:before="10"/>
        <w:rPr>
          <w:b/>
          <w:sz w:val="5"/>
        </w:rPr>
      </w:pPr>
      <w:r>
        <w:rPr>
          <w:b/>
          <w:sz w:val="5"/>
        </w:rPr>
        <w:drawing>
          <wp:anchor distT="0" distB="0" distL="0" distR="0" simplePos="0" relativeHeight="251662336" behindDoc="1" locked="0" layoutInCell="1" allowOverlap="1">
            <wp:simplePos x="0" y="0"/>
            <wp:positionH relativeFrom="page">
              <wp:posOffset>833120</wp:posOffset>
            </wp:positionH>
            <wp:positionV relativeFrom="paragraph">
              <wp:posOffset>57785</wp:posOffset>
            </wp:positionV>
            <wp:extent cx="2232660" cy="2032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232464" cy="203263"/>
                    </a:xfrm>
                    <a:prstGeom prst="rect">
                      <a:avLst/>
                    </a:prstGeom>
                  </pic:spPr>
                </pic:pic>
              </a:graphicData>
            </a:graphic>
          </wp:anchor>
        </w:drawing>
      </w:r>
      <w:r>
        <w:rPr>
          <w:b/>
          <w:sz w:val="5"/>
        </w:rPr>
        <w:drawing>
          <wp:anchor distT="0" distB="0" distL="0" distR="0" simplePos="0" relativeHeight="251662336" behindDoc="1" locked="0" layoutInCell="1" allowOverlap="1">
            <wp:simplePos x="0" y="0"/>
            <wp:positionH relativeFrom="page">
              <wp:posOffset>3475990</wp:posOffset>
            </wp:positionH>
            <wp:positionV relativeFrom="paragraph">
              <wp:posOffset>374015</wp:posOffset>
            </wp:positionV>
            <wp:extent cx="710565" cy="121539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10356" cy="1215389"/>
                    </a:xfrm>
                    <a:prstGeom prst="rect">
                      <a:avLst/>
                    </a:prstGeom>
                  </pic:spPr>
                </pic:pic>
              </a:graphicData>
            </a:graphic>
          </wp:anchor>
        </w:drawing>
      </w:r>
    </w:p>
    <w:p w14:paraId="5410E7FB">
      <w:pPr>
        <w:pStyle w:val="10"/>
        <w:spacing w:before="3"/>
        <w:rPr>
          <w:b/>
          <w:sz w:val="13"/>
        </w:rPr>
      </w:pPr>
    </w:p>
    <w:p w14:paraId="1F855E11">
      <w:pPr>
        <w:pStyle w:val="10"/>
        <w:rPr>
          <w:b/>
          <w:sz w:val="36"/>
        </w:rPr>
      </w:pPr>
    </w:p>
    <w:p w14:paraId="7C50A4D8">
      <w:pPr>
        <w:pStyle w:val="10"/>
        <w:spacing w:before="88"/>
        <w:rPr>
          <w:b/>
          <w:sz w:val="36"/>
        </w:rPr>
      </w:pPr>
    </w:p>
    <w:p w14:paraId="4FDDECF5">
      <w:pPr>
        <w:pStyle w:val="3"/>
        <w:ind w:left="162" w:right="587"/>
      </w:pPr>
      <w:r>
        <w:t>Master</w:t>
      </w:r>
      <w:r>
        <w:rPr>
          <w:spacing w:val="-7"/>
        </w:rPr>
        <w:t xml:space="preserve"> </w:t>
      </w:r>
      <w:r>
        <w:t>of</w:t>
      </w:r>
      <w:r>
        <w:rPr>
          <w:spacing w:val="-11"/>
        </w:rPr>
        <w:t xml:space="preserve"> </w:t>
      </w:r>
      <w:r>
        <w:t>Business</w:t>
      </w:r>
      <w:r>
        <w:rPr>
          <w:spacing w:val="1"/>
        </w:rPr>
        <w:t xml:space="preserve"> </w:t>
      </w:r>
      <w:r>
        <w:rPr>
          <w:spacing w:val="-2"/>
        </w:rPr>
        <w:t>Administration</w:t>
      </w:r>
    </w:p>
    <w:p w14:paraId="6DF19BF7">
      <w:pPr>
        <w:pStyle w:val="10"/>
        <w:rPr>
          <w:b/>
          <w:sz w:val="36"/>
        </w:rPr>
      </w:pPr>
    </w:p>
    <w:p w14:paraId="6CF6D302">
      <w:pPr>
        <w:pStyle w:val="10"/>
        <w:rPr>
          <w:b/>
          <w:sz w:val="36"/>
        </w:rPr>
      </w:pPr>
    </w:p>
    <w:p w14:paraId="505ACECA">
      <w:pPr>
        <w:pStyle w:val="10"/>
        <w:rPr>
          <w:b/>
          <w:sz w:val="36"/>
        </w:rPr>
      </w:pPr>
    </w:p>
    <w:p w14:paraId="1434B648">
      <w:pPr>
        <w:pStyle w:val="10"/>
        <w:spacing w:before="188"/>
        <w:rPr>
          <w:b/>
          <w:sz w:val="36"/>
        </w:rPr>
      </w:pPr>
    </w:p>
    <w:p w14:paraId="695808F2">
      <w:pPr>
        <w:pStyle w:val="7"/>
        <w:tabs>
          <w:tab w:val="left" w:pos="5732"/>
        </w:tabs>
        <w:ind w:left="54"/>
      </w:pPr>
      <w:r>
        <w:t>Submitted</w:t>
      </w:r>
      <w:r>
        <w:rPr>
          <w:spacing w:val="-8"/>
        </w:rPr>
        <w:t xml:space="preserve"> </w:t>
      </w:r>
      <w:r>
        <w:rPr>
          <w:spacing w:val="-5"/>
        </w:rPr>
        <w:t>by:</w:t>
      </w:r>
      <w:r>
        <w:tab/>
      </w:r>
      <w:r>
        <w:rPr>
          <w:spacing w:val="-4"/>
        </w:rPr>
        <w:t>Submitted</w:t>
      </w:r>
      <w:r>
        <w:rPr>
          <w:spacing w:val="-14"/>
        </w:rPr>
        <w:t xml:space="preserve"> </w:t>
      </w:r>
      <w:r>
        <w:rPr>
          <w:spacing w:val="-4"/>
        </w:rPr>
        <w:t>to</w:t>
      </w:r>
      <w:r>
        <w:rPr>
          <w:spacing w:val="-12"/>
        </w:rPr>
        <w:t xml:space="preserve"> </w:t>
      </w:r>
      <w:r>
        <w:rPr>
          <w:spacing w:val="-10"/>
        </w:rPr>
        <w:t>:</w:t>
      </w:r>
    </w:p>
    <w:p w14:paraId="6723C362">
      <w:pPr>
        <w:tabs>
          <w:tab w:val="left" w:pos="5692"/>
        </w:tabs>
        <w:spacing w:before="2" w:line="242" w:lineRule="auto"/>
        <w:ind w:left="35" w:right="1123" w:firstLine="0"/>
        <w:jc w:val="left"/>
        <w:rPr>
          <w:b/>
          <w:sz w:val="24"/>
        </w:rPr>
      </w:pPr>
      <w:r>
        <w:rPr>
          <w:b/>
          <w:sz w:val="24"/>
        </w:rPr>
        <w:t>Name :</w:t>
      </w:r>
      <w:r>
        <w:rPr>
          <w:b/>
          <w:spacing w:val="40"/>
          <w:sz w:val="24"/>
        </w:rPr>
        <w:t xml:space="preserve"> </w:t>
      </w:r>
      <w:r>
        <w:rPr>
          <w:b/>
          <w:sz w:val="24"/>
        </w:rPr>
        <w:t>Mahika arora</w:t>
      </w:r>
      <w:r>
        <w:rPr>
          <w:b/>
          <w:sz w:val="24"/>
        </w:rPr>
        <w:tab/>
      </w:r>
      <w:r>
        <w:rPr>
          <w:b/>
          <w:spacing w:val="-4"/>
          <w:sz w:val="24"/>
        </w:rPr>
        <w:t>Faculty</w:t>
      </w:r>
      <w:r>
        <w:rPr>
          <w:b/>
          <w:spacing w:val="-12"/>
          <w:sz w:val="24"/>
        </w:rPr>
        <w:t xml:space="preserve"> </w:t>
      </w:r>
      <w:r>
        <w:rPr>
          <w:b/>
          <w:spacing w:val="-4"/>
          <w:sz w:val="24"/>
        </w:rPr>
        <w:t>Mentor</w:t>
      </w:r>
      <w:r>
        <w:rPr>
          <w:b/>
          <w:spacing w:val="-16"/>
          <w:sz w:val="24"/>
        </w:rPr>
        <w:t xml:space="preserve"> </w:t>
      </w:r>
      <w:r>
        <w:rPr>
          <w:b/>
          <w:spacing w:val="-4"/>
          <w:sz w:val="24"/>
        </w:rPr>
        <w:t>:</w:t>
      </w:r>
      <w:r>
        <w:rPr>
          <w:b/>
          <w:spacing w:val="-11"/>
          <w:sz w:val="24"/>
        </w:rPr>
        <w:t xml:space="preserve"> </w:t>
      </w:r>
      <w:r>
        <w:rPr>
          <w:b/>
          <w:spacing w:val="-4"/>
          <w:sz w:val="24"/>
        </w:rPr>
        <w:t xml:space="preserve">Rishikesh </w:t>
      </w:r>
      <w:r>
        <w:rPr>
          <w:b/>
          <w:sz w:val="24"/>
        </w:rPr>
        <w:t>Admission No:- 245677893</w:t>
      </w:r>
    </w:p>
    <w:p w14:paraId="51713E8D">
      <w:pPr>
        <w:spacing w:after="0" w:line="242" w:lineRule="auto"/>
        <w:jc w:val="left"/>
        <w:rPr>
          <w:b/>
          <w:sz w:val="24"/>
        </w:rPr>
        <w:sectPr>
          <w:footerReference r:id="rId5" w:type="default"/>
          <w:type w:val="continuous"/>
          <w:pgSz w:w="11910" w:h="16840"/>
          <w:pgMar w:top="1620" w:right="1133" w:bottom="1160" w:left="1275" w:header="0" w:footer="977" w:gutter="0"/>
          <w:pgBorders w:offsetFrom="page">
            <w:top w:val="single" w:color="000000" w:sz="12" w:space="24"/>
            <w:left w:val="single" w:color="000000" w:sz="12" w:space="24"/>
            <w:bottom w:val="single" w:color="000000" w:sz="12" w:space="24"/>
            <w:right w:val="single" w:color="000000" w:sz="12" w:space="24"/>
          </w:pgBorders>
          <w:pgNumType w:start="1"/>
          <w:cols w:space="720" w:num="1"/>
        </w:sectPr>
      </w:pPr>
    </w:p>
    <w:p w14:paraId="4D3A007A">
      <w:pPr>
        <w:pStyle w:val="10"/>
        <w:rPr>
          <w:b/>
          <w:sz w:val="22"/>
        </w:rPr>
      </w:pPr>
    </w:p>
    <w:p w14:paraId="021BC5D1">
      <w:pPr>
        <w:pStyle w:val="10"/>
        <w:rPr>
          <w:b/>
          <w:sz w:val="22"/>
        </w:rPr>
      </w:pPr>
    </w:p>
    <w:p w14:paraId="6D07AB06">
      <w:pPr>
        <w:pStyle w:val="10"/>
        <w:rPr>
          <w:b/>
          <w:sz w:val="22"/>
        </w:rPr>
      </w:pPr>
    </w:p>
    <w:p w14:paraId="591B4AF3">
      <w:pPr>
        <w:pStyle w:val="10"/>
        <w:rPr>
          <w:b/>
          <w:sz w:val="22"/>
        </w:rPr>
      </w:pPr>
    </w:p>
    <w:p w14:paraId="5864A34C">
      <w:pPr>
        <w:pStyle w:val="10"/>
        <w:rPr>
          <w:b/>
          <w:sz w:val="22"/>
        </w:rPr>
      </w:pPr>
    </w:p>
    <w:p w14:paraId="63932AA4">
      <w:pPr>
        <w:pStyle w:val="10"/>
        <w:rPr>
          <w:b/>
          <w:sz w:val="22"/>
        </w:rPr>
      </w:pPr>
    </w:p>
    <w:p w14:paraId="15A67E2B">
      <w:pPr>
        <w:pStyle w:val="10"/>
        <w:rPr>
          <w:b/>
          <w:sz w:val="22"/>
        </w:rPr>
      </w:pPr>
    </w:p>
    <w:p w14:paraId="04FCE46C">
      <w:pPr>
        <w:pStyle w:val="10"/>
        <w:rPr>
          <w:b/>
          <w:sz w:val="22"/>
        </w:rPr>
      </w:pPr>
    </w:p>
    <w:p w14:paraId="79671C43">
      <w:pPr>
        <w:pStyle w:val="10"/>
        <w:rPr>
          <w:b/>
          <w:sz w:val="22"/>
        </w:rPr>
      </w:pPr>
    </w:p>
    <w:p w14:paraId="4F09C5AB">
      <w:pPr>
        <w:pStyle w:val="10"/>
        <w:rPr>
          <w:b/>
          <w:sz w:val="22"/>
        </w:rPr>
      </w:pPr>
    </w:p>
    <w:p w14:paraId="6D502DB7">
      <w:pPr>
        <w:pStyle w:val="10"/>
        <w:rPr>
          <w:b/>
          <w:sz w:val="22"/>
        </w:rPr>
      </w:pPr>
    </w:p>
    <w:p w14:paraId="2D468256">
      <w:pPr>
        <w:pStyle w:val="10"/>
        <w:rPr>
          <w:b/>
          <w:sz w:val="22"/>
        </w:rPr>
      </w:pPr>
    </w:p>
    <w:p w14:paraId="467F2377">
      <w:pPr>
        <w:pStyle w:val="10"/>
        <w:rPr>
          <w:b/>
          <w:sz w:val="22"/>
        </w:rPr>
      </w:pPr>
    </w:p>
    <w:p w14:paraId="216803FA">
      <w:pPr>
        <w:pStyle w:val="10"/>
        <w:rPr>
          <w:b/>
          <w:sz w:val="22"/>
        </w:rPr>
      </w:pPr>
    </w:p>
    <w:p w14:paraId="37F4CC65">
      <w:pPr>
        <w:pStyle w:val="10"/>
        <w:rPr>
          <w:b/>
          <w:sz w:val="22"/>
        </w:rPr>
      </w:pPr>
    </w:p>
    <w:p w14:paraId="7979781A">
      <w:pPr>
        <w:pStyle w:val="10"/>
        <w:rPr>
          <w:b/>
          <w:sz w:val="22"/>
        </w:rPr>
      </w:pPr>
    </w:p>
    <w:p w14:paraId="44AF660D">
      <w:pPr>
        <w:pStyle w:val="10"/>
        <w:rPr>
          <w:b/>
          <w:sz w:val="22"/>
        </w:rPr>
      </w:pPr>
    </w:p>
    <w:p w14:paraId="43B7FE04">
      <w:pPr>
        <w:pStyle w:val="10"/>
        <w:rPr>
          <w:b/>
          <w:sz w:val="22"/>
        </w:rPr>
      </w:pPr>
    </w:p>
    <w:p w14:paraId="016805AD">
      <w:pPr>
        <w:pStyle w:val="10"/>
        <w:rPr>
          <w:b/>
          <w:sz w:val="22"/>
        </w:rPr>
      </w:pPr>
    </w:p>
    <w:p w14:paraId="4DE3B6A8">
      <w:pPr>
        <w:pStyle w:val="10"/>
        <w:rPr>
          <w:b/>
          <w:sz w:val="22"/>
        </w:rPr>
      </w:pPr>
    </w:p>
    <w:p w14:paraId="0BEEBF7F">
      <w:pPr>
        <w:pStyle w:val="10"/>
        <w:rPr>
          <w:b/>
          <w:sz w:val="22"/>
        </w:rPr>
      </w:pPr>
    </w:p>
    <w:p w14:paraId="4CE7FC43">
      <w:pPr>
        <w:pStyle w:val="10"/>
        <w:spacing w:before="8"/>
        <w:rPr>
          <w:b/>
          <w:sz w:val="22"/>
        </w:rPr>
      </w:pPr>
    </w:p>
    <w:p w14:paraId="2BD8ED1C">
      <w:pPr>
        <w:spacing w:before="0"/>
        <w:ind w:left="549" w:right="970" w:firstLine="0"/>
        <w:jc w:val="center"/>
        <w:rPr>
          <w:sz w:val="22"/>
        </w:rPr>
      </w:pPr>
      <w:r>
        <w:rPr>
          <w:sz w:val="22"/>
        </w:rPr>
        <w:t>OFFER</w:t>
      </w:r>
      <w:r>
        <w:rPr>
          <w:spacing w:val="-6"/>
          <w:sz w:val="22"/>
        </w:rPr>
        <w:t xml:space="preserve"> </w:t>
      </w:r>
      <w:r>
        <w:rPr>
          <w:spacing w:val="-2"/>
          <w:sz w:val="22"/>
        </w:rPr>
        <w:t>LETTER</w:t>
      </w:r>
    </w:p>
    <w:p w14:paraId="0BEDADBA">
      <w:pPr>
        <w:spacing w:after="0"/>
        <w:jc w:val="center"/>
        <w:rPr>
          <w:sz w:val="22"/>
        </w:rPr>
        <w:sectPr>
          <w:pgSz w:w="11910" w:h="16840"/>
          <w:pgMar w:top="1920" w:right="708" w:bottom="1160" w:left="1133" w:header="0" w:footer="977" w:gutter="0"/>
          <w:cols w:space="720" w:num="1"/>
        </w:sectPr>
      </w:pPr>
    </w:p>
    <w:p w14:paraId="1F3AB966">
      <w:pPr>
        <w:pStyle w:val="4"/>
        <w:spacing w:before="61"/>
        <w:ind w:right="972"/>
      </w:pPr>
      <w:r>
        <w:t>FACULTY</w:t>
      </w:r>
      <w:r>
        <w:rPr>
          <w:spacing w:val="-9"/>
        </w:rPr>
        <w:t xml:space="preserve"> </w:t>
      </w:r>
      <w:r>
        <w:rPr>
          <w:spacing w:val="-2"/>
        </w:rPr>
        <w:t>DECLARATION</w:t>
      </w:r>
    </w:p>
    <w:p w14:paraId="0C03C367">
      <w:pPr>
        <w:spacing w:before="166" w:line="390" w:lineRule="atLeast"/>
        <w:ind w:left="667" w:right="1868" w:firstLine="0"/>
        <w:jc w:val="left"/>
        <w:rPr>
          <w:sz w:val="24"/>
        </w:rPr>
      </w:pPr>
      <w:r>
        <w:rPr>
          <w:sz w:val="24"/>
        </w:rPr>
        <w:t xml:space="preserve">This is to declare that the Summer Internship Project Report titled </w:t>
      </w:r>
      <w:r>
        <w:rPr>
          <w:b/>
          <w:sz w:val="24"/>
        </w:rPr>
        <w:t>“Applications</w:t>
      </w:r>
      <w:r>
        <w:rPr>
          <w:b/>
          <w:spacing w:val="-7"/>
          <w:sz w:val="24"/>
        </w:rPr>
        <w:t xml:space="preserve"> </w:t>
      </w:r>
      <w:r>
        <w:rPr>
          <w:b/>
          <w:sz w:val="24"/>
        </w:rPr>
        <w:t>of</w:t>
      </w:r>
      <w:r>
        <w:rPr>
          <w:b/>
          <w:spacing w:val="-5"/>
          <w:sz w:val="24"/>
        </w:rPr>
        <w:t xml:space="preserve"> </w:t>
      </w:r>
      <w:r>
        <w:rPr>
          <w:b/>
          <w:sz w:val="24"/>
        </w:rPr>
        <w:t>Data</w:t>
      </w:r>
      <w:r>
        <w:rPr>
          <w:b/>
          <w:spacing w:val="-4"/>
          <w:sz w:val="24"/>
        </w:rPr>
        <w:t xml:space="preserve"> </w:t>
      </w:r>
      <w:r>
        <w:rPr>
          <w:b/>
          <w:sz w:val="24"/>
        </w:rPr>
        <w:t>Science</w:t>
      </w:r>
      <w:r>
        <w:rPr>
          <w:b/>
          <w:spacing w:val="-3"/>
          <w:sz w:val="24"/>
        </w:rPr>
        <w:t xml:space="preserve"> </w:t>
      </w:r>
      <w:r>
        <w:rPr>
          <w:b/>
          <w:sz w:val="24"/>
        </w:rPr>
        <w:t>&amp;</w:t>
      </w:r>
      <w:r>
        <w:rPr>
          <w:b/>
          <w:spacing w:val="-5"/>
          <w:sz w:val="24"/>
        </w:rPr>
        <w:t xml:space="preserve"> </w:t>
      </w:r>
      <w:r>
        <w:rPr>
          <w:b/>
          <w:sz w:val="24"/>
        </w:rPr>
        <w:t>Analytics</w:t>
      </w:r>
      <w:r>
        <w:rPr>
          <w:b/>
          <w:spacing w:val="-4"/>
          <w:sz w:val="24"/>
        </w:rPr>
        <w:t xml:space="preserve"> </w:t>
      </w:r>
      <w:r>
        <w:rPr>
          <w:b/>
          <w:sz w:val="24"/>
        </w:rPr>
        <w:t>in</w:t>
      </w:r>
      <w:r>
        <w:rPr>
          <w:b/>
          <w:spacing w:val="-4"/>
          <w:sz w:val="24"/>
        </w:rPr>
        <w:t xml:space="preserve"> </w:t>
      </w:r>
      <w:r>
        <w:rPr>
          <w:b/>
          <w:sz w:val="24"/>
        </w:rPr>
        <w:t>Business</w:t>
      </w:r>
      <w:r>
        <w:rPr>
          <w:b/>
          <w:spacing w:val="-4"/>
          <w:sz w:val="24"/>
        </w:rPr>
        <w:t xml:space="preserve"> </w:t>
      </w:r>
      <w:r>
        <w:rPr>
          <w:b/>
          <w:sz w:val="24"/>
        </w:rPr>
        <w:t>Decision</w:t>
      </w:r>
      <w:r>
        <w:rPr>
          <w:b/>
          <w:spacing w:val="-4"/>
          <w:sz w:val="24"/>
        </w:rPr>
        <w:t xml:space="preserve"> </w:t>
      </w:r>
      <w:r>
        <w:rPr>
          <w:b/>
          <w:sz w:val="24"/>
        </w:rPr>
        <w:t xml:space="preserve">Making” </w:t>
      </w:r>
      <w:r>
        <w:rPr>
          <w:sz w:val="24"/>
        </w:rPr>
        <w:t xml:space="preserve">is a bona fide work carried out by </w:t>
      </w:r>
      <w:r>
        <w:rPr>
          <w:b/>
          <w:sz w:val="24"/>
        </w:rPr>
        <w:t>MAHIKA ARORA</w:t>
      </w:r>
      <w:r>
        <w:rPr>
          <w:sz w:val="24"/>
        </w:rPr>
        <w:t>, student of</w:t>
      </w:r>
    </w:p>
    <w:p w14:paraId="42CB2301">
      <w:pPr>
        <w:spacing w:before="12"/>
        <w:ind w:left="667" w:right="1868" w:firstLine="0"/>
        <w:jc w:val="left"/>
        <w:rPr>
          <w:sz w:val="24"/>
        </w:rPr>
      </w:pPr>
      <w:r>
        <w:rPr>
          <w:b/>
          <w:sz w:val="24"/>
        </w:rPr>
        <w:t>Master</w:t>
      </w:r>
      <w:r>
        <w:rPr>
          <w:b/>
          <w:spacing w:val="-4"/>
          <w:sz w:val="24"/>
        </w:rPr>
        <w:t xml:space="preserve"> </w:t>
      </w:r>
      <w:r>
        <w:rPr>
          <w:b/>
          <w:sz w:val="24"/>
        </w:rPr>
        <w:t>of</w:t>
      </w:r>
      <w:r>
        <w:rPr>
          <w:b/>
          <w:spacing w:val="-6"/>
          <w:sz w:val="24"/>
        </w:rPr>
        <w:t xml:space="preserve"> </w:t>
      </w:r>
      <w:r>
        <w:rPr>
          <w:b/>
          <w:sz w:val="24"/>
        </w:rPr>
        <w:t>Business</w:t>
      </w:r>
      <w:r>
        <w:rPr>
          <w:b/>
          <w:spacing w:val="-5"/>
          <w:sz w:val="24"/>
        </w:rPr>
        <w:t xml:space="preserve"> </w:t>
      </w:r>
      <w:r>
        <w:rPr>
          <w:b/>
          <w:sz w:val="24"/>
        </w:rPr>
        <w:t>Administration</w:t>
      </w:r>
      <w:r>
        <w:rPr>
          <w:b/>
          <w:spacing w:val="-4"/>
          <w:sz w:val="24"/>
        </w:rPr>
        <w:t xml:space="preserve"> </w:t>
      </w:r>
      <w:r>
        <w:rPr>
          <w:b/>
          <w:sz w:val="24"/>
        </w:rPr>
        <w:t>(MBA)</w:t>
      </w:r>
      <w:r>
        <w:rPr>
          <w:sz w:val="24"/>
        </w:rPr>
        <w:t>,</w:t>
      </w:r>
      <w:r>
        <w:rPr>
          <w:spacing w:val="-5"/>
          <w:sz w:val="24"/>
        </w:rPr>
        <w:t xml:space="preserve"> </w:t>
      </w:r>
      <w:r>
        <w:rPr>
          <w:sz w:val="24"/>
        </w:rPr>
        <w:t>Galgotias</w:t>
      </w:r>
      <w:r>
        <w:rPr>
          <w:spacing w:val="-5"/>
          <w:sz w:val="24"/>
        </w:rPr>
        <w:t xml:space="preserve"> </w:t>
      </w:r>
      <w:r>
        <w:rPr>
          <w:sz w:val="24"/>
        </w:rPr>
        <w:t>University,</w:t>
      </w:r>
      <w:r>
        <w:rPr>
          <w:spacing w:val="-3"/>
          <w:sz w:val="24"/>
        </w:rPr>
        <w:t xml:space="preserve"> </w:t>
      </w:r>
      <w:r>
        <w:rPr>
          <w:sz w:val="24"/>
        </w:rPr>
        <w:t>under</w:t>
      </w:r>
      <w:r>
        <w:rPr>
          <w:spacing w:val="-4"/>
          <w:sz w:val="24"/>
        </w:rPr>
        <w:t xml:space="preserve"> </w:t>
      </w:r>
      <w:r>
        <w:rPr>
          <w:sz w:val="24"/>
        </w:rPr>
        <w:t xml:space="preserve">my </w:t>
      </w:r>
      <w:r>
        <w:rPr>
          <w:spacing w:val="-2"/>
          <w:sz w:val="24"/>
        </w:rPr>
        <w:t>guidance.</w:t>
      </w:r>
    </w:p>
    <w:p w14:paraId="3CB07074">
      <w:pPr>
        <w:pStyle w:val="10"/>
        <w:spacing w:before="4"/>
      </w:pPr>
    </w:p>
    <w:p w14:paraId="74D984C1">
      <w:pPr>
        <w:pStyle w:val="10"/>
        <w:spacing w:before="1"/>
        <w:ind w:left="667" w:right="1089"/>
      </w:pPr>
      <w:r>
        <w:t>This report is submitted in partial fulfillment of the requirements for the award of the degree</w:t>
      </w:r>
      <w:r>
        <w:rPr>
          <w:spacing w:val="-4"/>
        </w:rPr>
        <w:t xml:space="preserve"> </w:t>
      </w:r>
      <w:r>
        <w:t>of</w:t>
      </w:r>
      <w:r>
        <w:rPr>
          <w:spacing w:val="-2"/>
        </w:rPr>
        <w:t xml:space="preserve"> </w:t>
      </w:r>
      <w:r>
        <w:rPr>
          <w:b/>
        </w:rPr>
        <w:t>Master</w:t>
      </w:r>
      <w:r>
        <w:rPr>
          <w:b/>
          <w:spacing w:val="-2"/>
        </w:rPr>
        <w:t xml:space="preserve"> </w:t>
      </w:r>
      <w:r>
        <w:rPr>
          <w:b/>
        </w:rPr>
        <w:t>of</w:t>
      </w:r>
      <w:r>
        <w:rPr>
          <w:b/>
          <w:spacing w:val="-4"/>
        </w:rPr>
        <w:t xml:space="preserve"> </w:t>
      </w:r>
      <w:r>
        <w:rPr>
          <w:b/>
        </w:rPr>
        <w:t>Business</w:t>
      </w:r>
      <w:r>
        <w:rPr>
          <w:b/>
          <w:spacing w:val="-3"/>
        </w:rPr>
        <w:t xml:space="preserve"> </w:t>
      </w:r>
      <w:r>
        <w:rPr>
          <w:b/>
        </w:rPr>
        <w:t>Administration</w:t>
      </w:r>
      <w:r>
        <w:rPr>
          <w:b/>
          <w:spacing w:val="-2"/>
        </w:rPr>
        <w:t xml:space="preserve"> </w:t>
      </w:r>
      <w:r>
        <w:rPr>
          <w:b/>
        </w:rPr>
        <w:t>(MBA)</w:t>
      </w:r>
      <w:r>
        <w:t>.</w:t>
      </w:r>
      <w:r>
        <w:rPr>
          <w:spacing w:val="-3"/>
        </w:rPr>
        <w:t xml:space="preserve"> </w:t>
      </w:r>
      <w:r>
        <w:t>To</w:t>
      </w:r>
      <w:r>
        <w:rPr>
          <w:spacing w:val="-2"/>
        </w:rPr>
        <w:t xml:space="preserve"> </w:t>
      </w:r>
      <w:r>
        <w:t>the</w:t>
      </w:r>
      <w:r>
        <w:rPr>
          <w:spacing w:val="-4"/>
        </w:rPr>
        <w:t xml:space="preserve"> </w:t>
      </w:r>
      <w:r>
        <w:t>best</w:t>
      </w:r>
      <w:r>
        <w:rPr>
          <w:spacing w:val="-3"/>
        </w:rPr>
        <w:t xml:space="preserve"> </w:t>
      </w:r>
      <w:r>
        <w:t>of</w:t>
      </w:r>
      <w:r>
        <w:rPr>
          <w:spacing w:val="-4"/>
        </w:rPr>
        <w:t xml:space="preserve"> </w:t>
      </w:r>
      <w:r>
        <w:t>my</w:t>
      </w:r>
      <w:r>
        <w:rPr>
          <w:spacing w:val="-3"/>
        </w:rPr>
        <w:t xml:space="preserve"> </w:t>
      </w:r>
      <w:r>
        <w:t>knowledge, the</w:t>
      </w:r>
      <w:r>
        <w:rPr>
          <w:spacing w:val="-4"/>
        </w:rPr>
        <w:t xml:space="preserve"> </w:t>
      </w:r>
      <w:r>
        <w:t>work</w:t>
      </w:r>
      <w:r>
        <w:rPr>
          <w:spacing w:val="-3"/>
        </w:rPr>
        <w:t xml:space="preserve"> </w:t>
      </w:r>
      <w:r>
        <w:t>reported</w:t>
      </w:r>
      <w:r>
        <w:rPr>
          <w:spacing w:val="-1"/>
        </w:rPr>
        <w:t xml:space="preserve"> </w:t>
      </w:r>
      <w:r>
        <w:t>herein</w:t>
      </w:r>
      <w:r>
        <w:rPr>
          <w:spacing w:val="-3"/>
        </w:rPr>
        <w:t xml:space="preserve"> </w:t>
      </w:r>
      <w:r>
        <w:t>is</w:t>
      </w:r>
      <w:r>
        <w:rPr>
          <w:spacing w:val="-3"/>
        </w:rPr>
        <w:t xml:space="preserve"> </w:t>
      </w:r>
      <w:r>
        <w:t>original</w:t>
      </w:r>
      <w:r>
        <w:rPr>
          <w:spacing w:val="-3"/>
        </w:rPr>
        <w:t xml:space="preserve"> </w:t>
      </w:r>
      <w:r>
        <w:t>and</w:t>
      </w:r>
      <w:r>
        <w:rPr>
          <w:spacing w:val="-3"/>
        </w:rPr>
        <w:t xml:space="preserve"> </w:t>
      </w:r>
      <w:r>
        <w:t>has</w:t>
      </w:r>
      <w:r>
        <w:rPr>
          <w:spacing w:val="-1"/>
        </w:rPr>
        <w:t xml:space="preserve"> </w:t>
      </w:r>
      <w:r>
        <w:t>not</w:t>
      </w:r>
      <w:r>
        <w:rPr>
          <w:spacing w:val="-3"/>
        </w:rPr>
        <w:t xml:space="preserve"> </w:t>
      </w:r>
      <w:r>
        <w:t>been</w:t>
      </w:r>
      <w:r>
        <w:rPr>
          <w:spacing w:val="-3"/>
        </w:rPr>
        <w:t xml:space="preserve"> </w:t>
      </w:r>
      <w:r>
        <w:t>submitted</w:t>
      </w:r>
      <w:r>
        <w:rPr>
          <w:spacing w:val="-3"/>
        </w:rPr>
        <w:t xml:space="preserve"> </w:t>
      </w:r>
      <w:r>
        <w:t>to</w:t>
      </w:r>
      <w:r>
        <w:rPr>
          <w:spacing w:val="-3"/>
        </w:rPr>
        <w:t xml:space="preserve"> </w:t>
      </w:r>
      <w:r>
        <w:t>any</w:t>
      </w:r>
      <w:r>
        <w:rPr>
          <w:spacing w:val="-3"/>
        </w:rPr>
        <w:t xml:space="preserve"> </w:t>
      </w:r>
      <w:r>
        <w:t>other</w:t>
      </w:r>
      <w:r>
        <w:rPr>
          <w:spacing w:val="-2"/>
        </w:rPr>
        <w:t xml:space="preserve"> </w:t>
      </w:r>
      <w:r>
        <w:t>university or institution for the award of any degree or diploma.</w:t>
      </w:r>
    </w:p>
    <w:p w14:paraId="5BE67008">
      <w:pPr>
        <w:pStyle w:val="10"/>
        <w:spacing w:before="2"/>
      </w:pPr>
    </w:p>
    <w:p w14:paraId="3EFD714E">
      <w:pPr>
        <w:pStyle w:val="7"/>
      </w:pPr>
      <w:r>
        <w:t>Signature</w:t>
      </w:r>
      <w:r>
        <w:rPr>
          <w:spacing w:val="-2"/>
        </w:rPr>
        <w:t xml:space="preserve"> </w:t>
      </w:r>
      <w:r>
        <w:t>of</w:t>
      </w:r>
      <w:r>
        <w:rPr>
          <w:spacing w:val="-3"/>
        </w:rPr>
        <w:t xml:space="preserve"> </w:t>
      </w:r>
      <w:r>
        <w:t>Faculty</w:t>
      </w:r>
      <w:r>
        <w:rPr>
          <w:spacing w:val="-2"/>
        </w:rPr>
        <w:t xml:space="preserve"> Guide</w:t>
      </w:r>
    </w:p>
    <w:p w14:paraId="00EBE495">
      <w:pPr>
        <w:pStyle w:val="10"/>
        <w:spacing w:before="5"/>
        <w:rPr>
          <w:b/>
        </w:rPr>
      </w:pPr>
    </w:p>
    <w:p w14:paraId="51D3C368">
      <w:pPr>
        <w:spacing w:before="0"/>
        <w:ind w:left="667" w:right="0" w:firstLine="0"/>
        <w:jc w:val="left"/>
        <w:rPr>
          <w:b/>
          <w:sz w:val="24"/>
        </w:rPr>
      </w:pPr>
      <w:r>
        <w:rPr>
          <w:sz w:val="22"/>
        </w:rPr>
        <w:t>Name:</w:t>
      </w:r>
      <w:r>
        <w:rPr>
          <w:spacing w:val="-6"/>
          <w:sz w:val="22"/>
        </w:rPr>
        <w:t xml:space="preserve"> </w:t>
      </w:r>
      <w:r>
        <w:rPr>
          <w:b/>
          <w:spacing w:val="-2"/>
          <w:sz w:val="24"/>
        </w:rPr>
        <w:t>RISHIKESH</w:t>
      </w:r>
    </w:p>
    <w:p w14:paraId="1F84CD18">
      <w:pPr>
        <w:pStyle w:val="10"/>
        <w:rPr>
          <w:b/>
          <w:sz w:val="20"/>
        </w:rPr>
      </w:pPr>
    </w:p>
    <w:p w14:paraId="5244EFF6">
      <w:pPr>
        <w:pStyle w:val="10"/>
        <w:spacing w:before="45"/>
        <w:rPr>
          <w:b/>
          <w:sz w:val="20"/>
        </w:rPr>
      </w:pPr>
      <w:r>
        <w:rPr>
          <w:b/>
          <w:sz w:val="20"/>
        </w:rPr>
        <mc:AlternateContent>
          <mc:Choice Requires="wps">
            <w:drawing>
              <wp:anchor distT="0" distB="0" distL="0" distR="0" simplePos="0" relativeHeight="251663360" behindDoc="1" locked="0" layoutInCell="1" allowOverlap="1">
                <wp:simplePos x="0" y="0"/>
                <wp:positionH relativeFrom="page">
                  <wp:posOffset>1177925</wp:posOffset>
                </wp:positionH>
                <wp:positionV relativeFrom="paragraph">
                  <wp:posOffset>189865</wp:posOffset>
                </wp:positionV>
                <wp:extent cx="1397635"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1397635" cy="1270"/>
                        </a:xfrm>
                        <a:custGeom>
                          <a:avLst/>
                          <a:gdLst/>
                          <a:ahLst/>
                          <a:cxnLst/>
                          <a:rect l="l" t="t" r="r" b="b"/>
                          <a:pathLst>
                            <a:path w="1397635">
                              <a:moveTo>
                                <a:pt x="0" y="0"/>
                              </a:moveTo>
                              <a:lnTo>
                                <a:pt x="1397480" y="0"/>
                              </a:lnTo>
                            </a:path>
                          </a:pathLst>
                        </a:custGeom>
                        <a:ln w="5696">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92.75pt;margin-top:14.95pt;height:0.1pt;width:110.05pt;mso-position-horizontal-relative:page;mso-wrap-distance-bottom:0pt;mso-wrap-distance-top:0pt;z-index:-251653120;mso-width-relative:page;mso-height-relative:page;" filled="f" stroked="t" coordsize="1397635,1" o:gfxdata="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QJ89dkAAAAJAQAADwAA&#10;AAAAAAABACAAAAAiAAAAZHJzL2Rvd25yZXYueG1sUEsBAhQAFAAAAAgAh07iQKFbF7YVAgAAegQA&#10;AA4AAAAAAAAAAQAgAAAAKAEAAGRycy9lMm9Eb2MueG1sUEsFBgAAAAAGAAYAWQEAAK8FAAAAAA==&#10;" path="m0,0l1397480,0e">
                <v:fill on="f" focussize="0,0"/>
                <v:stroke weight="0.448503937007874pt" color="#000000" joinstyle="round"/>
                <v:imagedata o:title=""/>
                <o:lock v:ext="edit" aspectratio="f"/>
                <v:textbox inset="0mm,0mm,0mm,0mm"/>
                <w10:wrap type="topAndBottom"/>
              </v:shape>
            </w:pict>
          </mc:Fallback>
        </mc:AlternateContent>
      </w:r>
    </w:p>
    <w:p w14:paraId="384B50E0">
      <w:pPr>
        <w:pStyle w:val="10"/>
        <w:spacing w:before="6"/>
        <w:rPr>
          <w:b/>
        </w:rPr>
      </w:pPr>
    </w:p>
    <w:p w14:paraId="1D2972CA">
      <w:pPr>
        <w:pStyle w:val="10"/>
        <w:tabs>
          <w:tab w:val="left" w:pos="3705"/>
        </w:tabs>
        <w:spacing w:line="484" w:lineRule="auto"/>
        <w:ind w:left="667" w:right="5952"/>
      </w:pPr>
      <w:r>
        <w:t>Place:</w:t>
      </w:r>
      <w:r>
        <w:rPr>
          <w:spacing w:val="-10"/>
        </w:rPr>
        <w:t xml:space="preserve"> </w:t>
      </w:r>
      <w:r>
        <w:t>Greater</w:t>
      </w:r>
      <w:r>
        <w:rPr>
          <w:spacing w:val="-9"/>
        </w:rPr>
        <w:t xml:space="preserve"> </w:t>
      </w:r>
      <w:r>
        <w:t>Noida,</w:t>
      </w:r>
      <w:r>
        <w:rPr>
          <w:spacing w:val="-10"/>
        </w:rPr>
        <w:t xml:space="preserve"> </w:t>
      </w:r>
      <w:r>
        <w:t>Uttar</w:t>
      </w:r>
      <w:r>
        <w:rPr>
          <w:spacing w:val="-9"/>
        </w:rPr>
        <w:t xml:space="preserve"> </w:t>
      </w:r>
      <w:r>
        <w:t xml:space="preserve">Pradesh Date: </w:t>
      </w:r>
      <w:r>
        <w:rPr>
          <w:u w:val="single"/>
        </w:rPr>
        <w:tab/>
      </w:r>
    </w:p>
    <w:p w14:paraId="07C31A22">
      <w:pPr>
        <w:pStyle w:val="7"/>
        <w:spacing w:line="273" w:lineRule="exact"/>
      </w:pPr>
      <w:r>
        <w:t>Galgotias</w:t>
      </w:r>
      <w:r>
        <w:rPr>
          <w:spacing w:val="-3"/>
        </w:rPr>
        <w:t xml:space="preserve"> </w:t>
      </w:r>
      <w:r>
        <w:rPr>
          <w:spacing w:val="-2"/>
        </w:rPr>
        <w:t>University</w:t>
      </w:r>
    </w:p>
    <w:p w14:paraId="5747237C">
      <w:pPr>
        <w:pStyle w:val="7"/>
        <w:spacing w:after="0" w:line="273" w:lineRule="exact"/>
        <w:sectPr>
          <w:pgSz w:w="11910" w:h="16840"/>
          <w:pgMar w:top="1640" w:right="708" w:bottom="1160" w:left="1133" w:header="0" w:footer="977" w:gutter="0"/>
          <w:cols w:space="720" w:num="1"/>
        </w:sectPr>
      </w:pPr>
    </w:p>
    <w:p w14:paraId="3400F80E">
      <w:pPr>
        <w:pStyle w:val="10"/>
        <w:rPr>
          <w:b/>
          <w:sz w:val="48"/>
        </w:rPr>
      </w:pPr>
    </w:p>
    <w:p w14:paraId="7A2D7979">
      <w:pPr>
        <w:pStyle w:val="10"/>
        <w:rPr>
          <w:b/>
          <w:sz w:val="48"/>
        </w:rPr>
      </w:pPr>
    </w:p>
    <w:p w14:paraId="122655A9">
      <w:pPr>
        <w:pStyle w:val="10"/>
        <w:rPr>
          <w:b/>
          <w:sz w:val="48"/>
        </w:rPr>
      </w:pPr>
    </w:p>
    <w:p w14:paraId="085E1466">
      <w:pPr>
        <w:pStyle w:val="10"/>
        <w:rPr>
          <w:b/>
          <w:sz w:val="48"/>
        </w:rPr>
      </w:pPr>
    </w:p>
    <w:p w14:paraId="094D99CF">
      <w:pPr>
        <w:pStyle w:val="10"/>
        <w:spacing w:before="535"/>
        <w:rPr>
          <w:b/>
          <w:sz w:val="48"/>
        </w:rPr>
      </w:pPr>
    </w:p>
    <w:p w14:paraId="433A9C99">
      <w:pPr>
        <w:spacing w:before="1"/>
        <w:ind w:left="549" w:right="736" w:firstLine="0"/>
        <w:jc w:val="center"/>
        <w:rPr>
          <w:sz w:val="48"/>
        </w:rPr>
      </w:pPr>
      <w:r>
        <w:rPr>
          <w:rFonts w:hint="default"/>
          <w:spacing w:val="-2"/>
          <w:sz w:val="48"/>
          <w:lang w:val="en-US"/>
        </w:rPr>
        <w:t xml:space="preserve">Internship </w:t>
      </w:r>
      <w:bookmarkStart w:id="20" w:name="_GoBack"/>
      <w:bookmarkEnd w:id="20"/>
      <w:r>
        <w:rPr>
          <w:spacing w:val="-2"/>
          <w:sz w:val="48"/>
        </w:rPr>
        <w:t>CERTIFICATE</w:t>
      </w:r>
    </w:p>
    <w:p w14:paraId="496D604F">
      <w:pPr>
        <w:spacing w:after="0"/>
        <w:jc w:val="center"/>
        <w:rPr>
          <w:sz w:val="48"/>
        </w:rPr>
        <w:sectPr>
          <w:pgSz w:w="11910" w:h="16840"/>
          <w:pgMar w:top="1920" w:right="708" w:bottom="1160" w:left="1133" w:header="0" w:footer="977" w:gutter="0"/>
          <w:cols w:space="720" w:num="1"/>
        </w:sectPr>
      </w:pPr>
    </w:p>
    <w:p w14:paraId="4F7EC5C7">
      <w:pPr>
        <w:pStyle w:val="10"/>
        <w:rPr>
          <w:sz w:val="20"/>
        </w:rPr>
      </w:pPr>
    </w:p>
    <w:p w14:paraId="1E49C4DB">
      <w:pPr>
        <w:pStyle w:val="10"/>
        <w:rPr>
          <w:sz w:val="20"/>
        </w:rPr>
      </w:pPr>
    </w:p>
    <w:p w14:paraId="2179E074">
      <w:pPr>
        <w:pStyle w:val="10"/>
        <w:spacing w:before="37"/>
        <w:rPr>
          <w:sz w:val="20"/>
        </w:rPr>
      </w:pPr>
    </w:p>
    <w:p w14:paraId="441F00ED">
      <w:pPr>
        <w:spacing w:line="45" w:lineRule="exact"/>
        <w:ind w:left="659" w:right="0" w:firstLine="0"/>
        <w:rPr>
          <w:position w:val="0"/>
          <w:sz w:val="4"/>
        </w:rPr>
      </w:pPr>
      <w:r>
        <w:rPr>
          <w:position w:val="0"/>
          <w:sz w:val="4"/>
        </w:rPr>
        <mc:AlternateContent>
          <mc:Choice Requires="wpg">
            <w:drawing>
              <wp:inline distT="0" distB="0" distL="0" distR="0">
                <wp:extent cx="5283835" cy="28575"/>
                <wp:effectExtent l="0" t="0" r="0" b="0"/>
                <wp:docPr id="7" name="Group 7"/>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8" name="Graphic 8"/>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wpg:wgp>
                  </a:graphicData>
                </a:graphic>
              </wp:inline>
            </w:drawing>
          </mc:Choice>
          <mc:Fallback>
            <w:pict>
              <v:group id="_x0000_s1026" o:spid="_x0000_s1026" o:spt="203" style="height:2.25pt;width:416.05pt;" coordsize="5283835,28575" o:gfxdata="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">
                <o:lock v:ext="edit" aspectratio="f"/>
                <v:shape id="Graphic 8" o:spid="_x0000_s1026" o:spt="100" style="position:absolute;left:0;top:0;height:28575;width:5283835;" fillcolor="#D0D0D0" filled="t" stroked="f" coordsize="5283835,28575" o:gfxdata="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9OA1a5AAAA2gAA&#10;AA8AAAAAAAAAAQAgAAAAIgAAAGRycy9kb3ducmV2LnhtbFBLAQIUABQAAAAIAIdO4kAzLwWeOwAA&#10;ADkAAAAQAAAAAAAAAAEAIAAAAAgBAABkcnMvc2hhcGV4bWwueG1sUEsFBgAAAAAGAAYAWwEAALID&#10;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v:shape>
                <w10:wrap type="none"/>
                <w10:anchorlock/>
              </v:group>
            </w:pict>
          </mc:Fallback>
        </mc:AlternateContent>
      </w:r>
    </w:p>
    <w:p w14:paraId="652DB08A">
      <w:pPr>
        <w:pStyle w:val="3"/>
        <w:spacing w:before="273"/>
        <w:jc w:val="left"/>
      </w:pPr>
      <w:bookmarkStart w:id="0" w:name="STUDENT DECLARATION"/>
      <w:bookmarkEnd w:id="0"/>
      <w:r>
        <w:t>STUDENT</w:t>
      </w:r>
      <w:r>
        <w:rPr>
          <w:spacing w:val="-4"/>
        </w:rPr>
        <w:t xml:space="preserve"> </w:t>
      </w:r>
      <w:r>
        <w:rPr>
          <w:spacing w:val="-2"/>
        </w:rPr>
        <w:t>DECLARATION</w:t>
      </w:r>
    </w:p>
    <w:p w14:paraId="6448EE90">
      <w:pPr>
        <w:spacing w:before="279"/>
        <w:ind w:left="667" w:right="1089" w:firstLine="0"/>
        <w:jc w:val="left"/>
        <w:rPr>
          <w:sz w:val="24"/>
        </w:rPr>
      </w:pPr>
      <w:r>
        <w:rPr>
          <w:sz w:val="24"/>
        </w:rPr>
        <w:t>I,</w:t>
      </w:r>
      <w:r>
        <w:rPr>
          <w:spacing w:val="-2"/>
          <w:sz w:val="24"/>
        </w:rPr>
        <w:t xml:space="preserve"> </w:t>
      </w:r>
      <w:r>
        <w:rPr>
          <w:rFonts w:hint="default"/>
          <w:b/>
          <w:sz w:val="24"/>
          <w:lang w:val="en-US"/>
        </w:rPr>
        <w:t>mahika arora</w:t>
      </w:r>
      <w:r>
        <w:rPr>
          <w:sz w:val="24"/>
        </w:rPr>
        <w:t>,</w:t>
      </w:r>
      <w:r>
        <w:rPr>
          <w:spacing w:val="-4"/>
          <w:sz w:val="24"/>
        </w:rPr>
        <w:t xml:space="preserve"> </w:t>
      </w:r>
      <w:r>
        <w:rPr>
          <w:sz w:val="24"/>
        </w:rPr>
        <w:t>hereby</w:t>
      </w:r>
      <w:r>
        <w:rPr>
          <w:spacing w:val="-2"/>
          <w:sz w:val="24"/>
        </w:rPr>
        <w:t xml:space="preserve"> </w:t>
      </w:r>
      <w:r>
        <w:rPr>
          <w:sz w:val="24"/>
        </w:rPr>
        <w:t>declare</w:t>
      </w:r>
      <w:r>
        <w:rPr>
          <w:spacing w:val="-3"/>
          <w:sz w:val="24"/>
        </w:rPr>
        <w:t xml:space="preserve"> </w:t>
      </w:r>
      <w:r>
        <w:rPr>
          <w:sz w:val="24"/>
        </w:rPr>
        <w:t>that</w:t>
      </w:r>
      <w:r>
        <w:rPr>
          <w:spacing w:val="-4"/>
          <w:sz w:val="24"/>
        </w:rPr>
        <w:t xml:space="preserve"> </w:t>
      </w:r>
      <w:r>
        <w:rPr>
          <w:sz w:val="24"/>
        </w:rPr>
        <w:t>the</w:t>
      </w:r>
      <w:r>
        <w:rPr>
          <w:spacing w:val="-5"/>
          <w:sz w:val="24"/>
        </w:rPr>
        <w:t xml:space="preserve"> </w:t>
      </w:r>
      <w:r>
        <w:rPr>
          <w:sz w:val="24"/>
        </w:rPr>
        <w:t>Summer</w:t>
      </w:r>
      <w:r>
        <w:rPr>
          <w:spacing w:val="-5"/>
          <w:sz w:val="24"/>
        </w:rPr>
        <w:t xml:space="preserve"> </w:t>
      </w:r>
      <w:r>
        <w:rPr>
          <w:sz w:val="24"/>
        </w:rPr>
        <w:t>Internship</w:t>
      </w:r>
      <w:r>
        <w:rPr>
          <w:spacing w:val="-2"/>
          <w:sz w:val="24"/>
        </w:rPr>
        <w:t xml:space="preserve"> </w:t>
      </w:r>
      <w:r>
        <w:rPr>
          <w:sz w:val="24"/>
        </w:rPr>
        <w:t>Project</w:t>
      </w:r>
      <w:r>
        <w:rPr>
          <w:spacing w:val="-4"/>
          <w:sz w:val="24"/>
        </w:rPr>
        <w:t xml:space="preserve"> </w:t>
      </w:r>
      <w:r>
        <w:rPr>
          <w:sz w:val="24"/>
        </w:rPr>
        <w:t xml:space="preserve">Report titled </w:t>
      </w:r>
      <w:r>
        <w:rPr>
          <w:b/>
          <w:sz w:val="24"/>
        </w:rPr>
        <w:t xml:space="preserve">“Applications of Data Science &amp; Analytics in Business Decision Making” </w:t>
      </w:r>
      <w:r>
        <w:rPr>
          <w:sz w:val="24"/>
        </w:rPr>
        <w:t xml:space="preserve">is my original work carried out during my </w:t>
      </w:r>
      <w:r>
        <w:rPr>
          <w:b/>
          <w:sz w:val="24"/>
        </w:rPr>
        <w:t xml:space="preserve">Summer Internship Program </w:t>
      </w:r>
      <w:r>
        <w:rPr>
          <w:sz w:val="24"/>
        </w:rPr>
        <w:t xml:space="preserve">at </w:t>
      </w:r>
      <w:r>
        <w:rPr>
          <w:b/>
          <w:sz w:val="24"/>
        </w:rPr>
        <w:t xml:space="preserve">Future Interns </w:t>
      </w:r>
      <w:r>
        <w:rPr>
          <w:sz w:val="24"/>
        </w:rPr>
        <w:t xml:space="preserve">in the domain of </w:t>
      </w:r>
      <w:r>
        <w:rPr>
          <w:b/>
          <w:sz w:val="24"/>
        </w:rPr>
        <w:t xml:space="preserve">Data Science &amp; Analytics </w:t>
      </w:r>
      <w:r>
        <w:rPr>
          <w:sz w:val="24"/>
        </w:rPr>
        <w:t xml:space="preserve">during </w:t>
      </w:r>
      <w:r>
        <w:rPr>
          <w:b/>
          <w:sz w:val="24"/>
        </w:rPr>
        <w:t>July 2025</w:t>
      </w:r>
      <w:r>
        <w:rPr>
          <w:sz w:val="24"/>
        </w:rPr>
        <w:t>, in partial fulfillment</w:t>
      </w:r>
      <w:r>
        <w:rPr>
          <w:spacing w:val="-2"/>
          <w:sz w:val="24"/>
        </w:rPr>
        <w:t xml:space="preserve"> </w:t>
      </w:r>
      <w:r>
        <w:rPr>
          <w:sz w:val="24"/>
        </w:rPr>
        <w:t>of the</w:t>
      </w:r>
      <w:r>
        <w:rPr>
          <w:spacing w:val="-1"/>
          <w:sz w:val="24"/>
        </w:rPr>
        <w:t xml:space="preserve"> </w:t>
      </w:r>
      <w:r>
        <w:rPr>
          <w:sz w:val="24"/>
        </w:rPr>
        <w:t>requirements for the</w:t>
      </w:r>
      <w:r>
        <w:rPr>
          <w:spacing w:val="-1"/>
          <w:sz w:val="24"/>
        </w:rPr>
        <w:t xml:space="preserve"> </w:t>
      </w:r>
      <w:r>
        <w:rPr>
          <w:sz w:val="24"/>
        </w:rPr>
        <w:t>degree of</w:t>
      </w:r>
      <w:r>
        <w:rPr>
          <w:spacing w:val="-1"/>
          <w:sz w:val="24"/>
        </w:rPr>
        <w:t xml:space="preserve"> </w:t>
      </w:r>
      <w:r>
        <w:rPr>
          <w:b/>
          <w:sz w:val="24"/>
        </w:rPr>
        <w:t>Master of</w:t>
      </w:r>
      <w:r>
        <w:rPr>
          <w:b/>
          <w:spacing w:val="-1"/>
          <w:sz w:val="24"/>
        </w:rPr>
        <w:t xml:space="preserve"> </w:t>
      </w:r>
      <w:r>
        <w:rPr>
          <w:b/>
          <w:sz w:val="24"/>
        </w:rPr>
        <w:t xml:space="preserve">Business Administration (MBA) </w:t>
      </w:r>
      <w:r>
        <w:rPr>
          <w:sz w:val="24"/>
        </w:rPr>
        <w:t xml:space="preserve">from </w:t>
      </w:r>
      <w:r>
        <w:rPr>
          <w:b/>
          <w:sz w:val="24"/>
        </w:rPr>
        <w:t>Galgotias University</w:t>
      </w:r>
      <w:r>
        <w:rPr>
          <w:sz w:val="24"/>
        </w:rPr>
        <w:t>.</w:t>
      </w:r>
    </w:p>
    <w:p w14:paraId="22A531A0">
      <w:pPr>
        <w:pStyle w:val="10"/>
        <w:spacing w:before="5"/>
      </w:pPr>
    </w:p>
    <w:p w14:paraId="7C6C53BE">
      <w:pPr>
        <w:pStyle w:val="10"/>
        <w:ind w:left="667" w:right="1089"/>
      </w:pPr>
      <w:r>
        <w:t>This</w:t>
      </w:r>
      <w:r>
        <w:rPr>
          <w:spacing w:val="-6"/>
        </w:rPr>
        <w:t xml:space="preserve"> </w:t>
      </w:r>
      <w:r>
        <w:t>report</w:t>
      </w:r>
      <w:r>
        <w:rPr>
          <w:spacing w:val="-1"/>
        </w:rPr>
        <w:t xml:space="preserve"> </w:t>
      </w:r>
      <w:r>
        <w:t>has</w:t>
      </w:r>
      <w:r>
        <w:rPr>
          <w:spacing w:val="-1"/>
        </w:rPr>
        <w:t xml:space="preserve"> </w:t>
      </w:r>
      <w:r>
        <w:t>been</w:t>
      </w:r>
      <w:r>
        <w:rPr>
          <w:spacing w:val="-3"/>
        </w:rPr>
        <w:t xml:space="preserve"> </w:t>
      </w:r>
      <w:r>
        <w:t>prepared</w:t>
      </w:r>
      <w:r>
        <w:rPr>
          <w:spacing w:val="-1"/>
        </w:rPr>
        <w:t xml:space="preserve"> </w:t>
      </w:r>
      <w:r>
        <w:t>under</w:t>
      </w:r>
      <w:r>
        <w:rPr>
          <w:spacing w:val="-2"/>
        </w:rPr>
        <w:t xml:space="preserve"> </w:t>
      </w:r>
      <w:r>
        <w:t>the</w:t>
      </w:r>
      <w:r>
        <w:rPr>
          <w:spacing w:val="-4"/>
        </w:rPr>
        <w:t xml:space="preserve"> </w:t>
      </w:r>
      <w:r>
        <w:t>guidance</w:t>
      </w:r>
      <w:r>
        <w:rPr>
          <w:spacing w:val="-2"/>
        </w:rPr>
        <w:t xml:space="preserve"> </w:t>
      </w:r>
      <w:r>
        <w:t>of</w:t>
      </w:r>
      <w:r>
        <w:rPr>
          <w:spacing w:val="-4"/>
        </w:rPr>
        <w:t xml:space="preserve"> </w:t>
      </w:r>
      <w:r>
        <w:t>my</w:t>
      </w:r>
      <w:r>
        <w:rPr>
          <w:spacing w:val="-3"/>
        </w:rPr>
        <w:t xml:space="preserve"> </w:t>
      </w:r>
      <w:r>
        <w:t>industry</w:t>
      </w:r>
      <w:r>
        <w:rPr>
          <w:spacing w:val="-3"/>
        </w:rPr>
        <w:t xml:space="preserve"> </w:t>
      </w:r>
      <w:r>
        <w:t>and</w:t>
      </w:r>
      <w:r>
        <w:rPr>
          <w:spacing w:val="-3"/>
        </w:rPr>
        <w:t xml:space="preserve"> </w:t>
      </w:r>
      <w:r>
        <w:t>faculty</w:t>
      </w:r>
      <w:r>
        <w:rPr>
          <w:spacing w:val="-3"/>
        </w:rPr>
        <w:t xml:space="preserve"> </w:t>
      </w:r>
      <w:r>
        <w:t>mentors and reflects the learning, understanding, and practical exposure gained by me during the internship period. The information, analysis, interpretations, and conclusions presented in this report are based on my own work and authentic sources.</w:t>
      </w:r>
    </w:p>
    <w:p w14:paraId="4319DFF1">
      <w:pPr>
        <w:pStyle w:val="10"/>
        <w:spacing w:before="5"/>
      </w:pPr>
    </w:p>
    <w:p w14:paraId="54411C13">
      <w:pPr>
        <w:pStyle w:val="10"/>
        <w:ind w:left="667" w:right="1089"/>
      </w:pPr>
      <w:r>
        <w:t>I</w:t>
      </w:r>
      <w:r>
        <w:rPr>
          <w:spacing w:val="-4"/>
        </w:rPr>
        <w:t xml:space="preserve"> </w:t>
      </w:r>
      <w:r>
        <w:t>further</w:t>
      </w:r>
      <w:r>
        <w:rPr>
          <w:spacing w:val="-2"/>
        </w:rPr>
        <w:t xml:space="preserve"> </w:t>
      </w:r>
      <w:r>
        <w:t>declare</w:t>
      </w:r>
      <w:r>
        <w:rPr>
          <w:spacing w:val="-2"/>
        </w:rPr>
        <w:t xml:space="preserve"> </w:t>
      </w:r>
      <w:r>
        <w:t>that</w:t>
      </w:r>
      <w:r>
        <w:rPr>
          <w:spacing w:val="-3"/>
        </w:rPr>
        <w:t xml:space="preserve"> </w:t>
      </w:r>
      <w:r>
        <w:t>this</w:t>
      </w:r>
      <w:r>
        <w:rPr>
          <w:spacing w:val="-6"/>
        </w:rPr>
        <w:t xml:space="preserve"> </w:t>
      </w:r>
      <w:r>
        <w:t>project</w:t>
      </w:r>
      <w:r>
        <w:rPr>
          <w:spacing w:val="-1"/>
        </w:rPr>
        <w:t xml:space="preserve"> </w:t>
      </w:r>
      <w:r>
        <w:t>report</w:t>
      </w:r>
      <w:r>
        <w:rPr>
          <w:spacing w:val="-1"/>
        </w:rPr>
        <w:t xml:space="preserve"> </w:t>
      </w:r>
      <w:r>
        <w:t>has</w:t>
      </w:r>
      <w:r>
        <w:rPr>
          <w:spacing w:val="-3"/>
        </w:rPr>
        <w:t xml:space="preserve"> </w:t>
      </w:r>
      <w:r>
        <w:t>not</w:t>
      </w:r>
      <w:r>
        <w:rPr>
          <w:spacing w:val="-3"/>
        </w:rPr>
        <w:t xml:space="preserve"> </w:t>
      </w:r>
      <w:r>
        <w:t>been</w:t>
      </w:r>
      <w:r>
        <w:rPr>
          <w:spacing w:val="-1"/>
        </w:rPr>
        <w:t xml:space="preserve"> </w:t>
      </w:r>
      <w:r>
        <w:t>submitted</w:t>
      </w:r>
      <w:r>
        <w:rPr>
          <w:spacing w:val="-3"/>
        </w:rPr>
        <w:t xml:space="preserve"> </w:t>
      </w:r>
      <w:r>
        <w:t>earlier,</w:t>
      </w:r>
      <w:r>
        <w:rPr>
          <w:spacing w:val="-3"/>
        </w:rPr>
        <w:t xml:space="preserve"> </w:t>
      </w:r>
      <w:r>
        <w:t>either</w:t>
      </w:r>
      <w:r>
        <w:rPr>
          <w:spacing w:val="-2"/>
        </w:rPr>
        <w:t xml:space="preserve"> </w:t>
      </w:r>
      <w:r>
        <w:t>in</w:t>
      </w:r>
      <w:r>
        <w:rPr>
          <w:spacing w:val="-3"/>
        </w:rPr>
        <w:t xml:space="preserve"> </w:t>
      </w:r>
      <w:r>
        <w:t>part</w:t>
      </w:r>
      <w:r>
        <w:rPr>
          <w:spacing w:val="-3"/>
        </w:rPr>
        <w:t xml:space="preserve"> </w:t>
      </w:r>
      <w:r>
        <w:t>or in full, to any other university or institution for the award of any degree, diploma, or certificate. All the sources of information used in this report have been duly acknowledged wherever required.</w:t>
      </w:r>
    </w:p>
    <w:p w14:paraId="7DCBE4C8">
      <w:pPr>
        <w:pStyle w:val="10"/>
        <w:rPr>
          <w:sz w:val="20"/>
        </w:rPr>
      </w:pPr>
    </w:p>
    <w:p w14:paraId="09402E6E">
      <w:pPr>
        <w:pStyle w:val="10"/>
        <w:spacing w:before="10"/>
        <w:rPr>
          <w:sz w:val="20"/>
        </w:rPr>
      </w:pPr>
      <w:r>
        <w:rPr>
          <w:sz w:val="20"/>
        </w:rPr>
        <mc:AlternateContent>
          <mc:Choice Requires="wps">
            <w:drawing>
              <wp:anchor distT="0" distB="0" distL="0" distR="0" simplePos="0" relativeHeight="251664384" behindDoc="1" locked="0" layoutInCell="1" allowOverlap="1">
                <wp:simplePos x="0" y="0"/>
                <wp:positionH relativeFrom="page">
                  <wp:posOffset>1137920</wp:posOffset>
                </wp:positionH>
                <wp:positionV relativeFrom="paragraph">
                  <wp:posOffset>167640</wp:posOffset>
                </wp:positionV>
                <wp:extent cx="5283835" cy="28575"/>
                <wp:effectExtent l="0" t="0" r="0" b="0"/>
                <wp:wrapTopAndBottom/>
                <wp:docPr id="9" name="Graphic 9"/>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9" o:spid="_x0000_s1026" o:spt="100" style="position:absolute;left:0pt;margin-left:89.6pt;margin-top:13.2pt;height:2.25pt;width:416.05pt;mso-position-horizontal-relative:page;mso-wrap-distance-bottom:0pt;mso-wrap-distance-top:0pt;z-index:-251652096;mso-width-relative:page;mso-height-relative:page;" fillcolor="#D0D0D0" filled="t" stroked="f" coordsize="5283835,28575" o:gfxdata="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HyqC3NgAAAAKAQAADwAAAAAAAAABACAAAAAiAAAAZHJzL2Rv&#10;d25yZXYueG1sUEsBAhQAFAAAAAgAh07iQLcrZMOQAwAAfQ8AAA4AAAAAAAAAAQAgAAAAJwEAAGRy&#10;cy9lMm9Eb2MueG1sUEsFBgAAAAAGAAYAWQEAACkH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01B9A9D2">
      <w:pPr>
        <w:spacing w:before="272"/>
        <w:ind w:left="667" w:right="0" w:firstLine="0"/>
        <w:jc w:val="left"/>
        <w:rPr>
          <w:rFonts w:hint="default"/>
          <w:sz w:val="24"/>
          <w:lang w:val="en-US"/>
        </w:rPr>
      </w:pPr>
      <w:r>
        <w:rPr>
          <w:b/>
          <w:sz w:val="24"/>
        </w:rPr>
        <w:t>Student</w:t>
      </w:r>
      <w:r>
        <w:rPr>
          <w:b/>
          <w:spacing w:val="-7"/>
          <w:sz w:val="24"/>
        </w:rPr>
        <w:t xml:space="preserve"> </w:t>
      </w:r>
      <w:r>
        <w:rPr>
          <w:b/>
          <w:sz w:val="24"/>
        </w:rPr>
        <w:t>Name:</w:t>
      </w:r>
      <w:r>
        <w:rPr>
          <w:rFonts w:hint="default"/>
          <w:b/>
          <w:spacing w:val="-1"/>
          <w:sz w:val="24"/>
          <w:lang w:val="en-US"/>
        </w:rPr>
        <w:t>mahika arora</w:t>
      </w:r>
    </w:p>
    <w:p w14:paraId="614BDFE6">
      <w:pPr>
        <w:pStyle w:val="7"/>
        <w:tabs>
          <w:tab w:val="left" w:pos="4612"/>
        </w:tabs>
        <w:rPr>
          <w:b w:val="0"/>
        </w:rPr>
      </w:pPr>
      <w:r>
        <w:t xml:space="preserve">Enrollment No.: </w:t>
      </w:r>
      <w:r>
        <w:rPr>
          <w:b w:val="0"/>
          <w:u w:val="single"/>
        </w:rPr>
        <w:tab/>
      </w:r>
    </w:p>
    <w:p w14:paraId="0282982A">
      <w:pPr>
        <w:pStyle w:val="10"/>
        <w:ind w:left="667"/>
      </w:pPr>
      <w:r>
        <w:rPr>
          <w:b/>
        </w:rPr>
        <w:t>Program:</w:t>
      </w:r>
      <w:r>
        <w:rPr>
          <w:b/>
          <w:spacing w:val="-2"/>
        </w:rPr>
        <w:t xml:space="preserve"> </w:t>
      </w:r>
      <w:r>
        <w:t>Master</w:t>
      </w:r>
      <w:r>
        <w:rPr>
          <w:spacing w:val="-1"/>
        </w:rPr>
        <w:t xml:space="preserve"> </w:t>
      </w:r>
      <w:r>
        <w:t>of</w:t>
      </w:r>
      <w:r>
        <w:rPr>
          <w:spacing w:val="-4"/>
        </w:rPr>
        <w:t xml:space="preserve"> </w:t>
      </w:r>
      <w:r>
        <w:t>Business Administration</w:t>
      </w:r>
      <w:r>
        <w:rPr>
          <w:spacing w:val="-5"/>
        </w:rPr>
        <w:t xml:space="preserve"> </w:t>
      </w:r>
      <w:r>
        <w:rPr>
          <w:spacing w:val="-2"/>
        </w:rPr>
        <w:t>(MBA)</w:t>
      </w:r>
    </w:p>
    <w:p w14:paraId="6DA4DAA3">
      <w:pPr>
        <w:spacing w:before="0"/>
        <w:ind w:left="667" w:right="5142" w:firstLine="0"/>
        <w:jc w:val="left"/>
        <w:rPr>
          <w:sz w:val="24"/>
        </w:rPr>
      </w:pPr>
      <w:r>
        <w:rPr>
          <w:b/>
          <w:sz w:val="24"/>
        </w:rPr>
        <w:t xml:space="preserve">University: </w:t>
      </w:r>
      <w:r>
        <w:rPr>
          <w:sz w:val="24"/>
        </w:rPr>
        <w:t xml:space="preserve">Galgotias University </w:t>
      </w:r>
      <w:r>
        <w:rPr>
          <w:b/>
          <w:sz w:val="24"/>
        </w:rPr>
        <w:t>Internship</w:t>
      </w:r>
      <w:r>
        <w:rPr>
          <w:b/>
          <w:spacing w:val="-14"/>
          <w:sz w:val="24"/>
        </w:rPr>
        <w:t xml:space="preserve"> </w:t>
      </w:r>
      <w:r>
        <w:rPr>
          <w:b/>
          <w:sz w:val="24"/>
        </w:rPr>
        <w:t>Organization:</w:t>
      </w:r>
      <w:r>
        <w:rPr>
          <w:b/>
          <w:spacing w:val="-13"/>
          <w:sz w:val="24"/>
        </w:rPr>
        <w:t xml:space="preserve"> </w:t>
      </w:r>
      <w:r>
        <w:rPr>
          <w:sz w:val="24"/>
        </w:rPr>
        <w:t>Future</w:t>
      </w:r>
      <w:r>
        <w:rPr>
          <w:spacing w:val="-11"/>
          <w:sz w:val="24"/>
        </w:rPr>
        <w:t xml:space="preserve"> </w:t>
      </w:r>
      <w:r>
        <w:rPr>
          <w:sz w:val="24"/>
        </w:rPr>
        <w:t xml:space="preserve">Interns </w:t>
      </w:r>
      <w:r>
        <w:rPr>
          <w:b/>
          <w:sz w:val="24"/>
        </w:rPr>
        <w:t xml:space="preserve">Internship Duration: </w:t>
      </w:r>
      <w:r>
        <w:rPr>
          <w:sz w:val="24"/>
        </w:rPr>
        <w:t>July 2025</w:t>
      </w:r>
    </w:p>
    <w:p w14:paraId="05BEAD97">
      <w:pPr>
        <w:pStyle w:val="10"/>
        <w:spacing w:before="5"/>
      </w:pPr>
    </w:p>
    <w:p w14:paraId="3FA0CA7E">
      <w:pPr>
        <w:tabs>
          <w:tab w:val="left" w:pos="3505"/>
        </w:tabs>
        <w:spacing w:before="0"/>
        <w:ind w:left="667" w:right="0" w:firstLine="0"/>
        <w:jc w:val="left"/>
        <w:rPr>
          <w:sz w:val="24"/>
        </w:rPr>
      </w:pPr>
      <w:r>
        <w:rPr>
          <w:b/>
          <w:sz w:val="24"/>
        </w:rPr>
        <w:t xml:space="preserve">Date: </w:t>
      </w:r>
      <w:r>
        <w:rPr>
          <w:sz w:val="24"/>
          <w:u w:val="single"/>
        </w:rPr>
        <w:tab/>
      </w:r>
    </w:p>
    <w:p w14:paraId="18EF8BAB">
      <w:pPr>
        <w:tabs>
          <w:tab w:val="left" w:pos="3573"/>
        </w:tabs>
        <w:spacing w:before="0"/>
        <w:ind w:left="667" w:right="0" w:firstLine="0"/>
        <w:jc w:val="left"/>
        <w:rPr>
          <w:sz w:val="24"/>
        </w:rPr>
      </w:pPr>
      <w:r>
        <w:rPr>
          <w:b/>
          <w:sz w:val="24"/>
        </w:rPr>
        <w:t xml:space="preserve">Place: </w:t>
      </w:r>
      <w:r>
        <w:rPr>
          <w:sz w:val="24"/>
          <w:u w:val="single"/>
        </w:rPr>
        <w:tab/>
      </w:r>
    </w:p>
    <w:p w14:paraId="2A1F92DA">
      <w:pPr>
        <w:pStyle w:val="10"/>
        <w:spacing w:before="5"/>
      </w:pPr>
    </w:p>
    <w:p w14:paraId="31901E74">
      <w:pPr>
        <w:tabs>
          <w:tab w:val="left" w:pos="5526"/>
        </w:tabs>
        <w:spacing w:before="0"/>
        <w:ind w:left="667" w:right="0" w:firstLine="0"/>
        <w:jc w:val="left"/>
        <w:rPr>
          <w:sz w:val="24"/>
        </w:rPr>
      </w:pPr>
      <w:r>
        <w:rPr>
          <w:b/>
          <w:sz w:val="24"/>
        </w:rPr>
        <w:t xml:space="preserve">Signature of the Student: </w:t>
      </w:r>
      <w:r>
        <w:rPr>
          <w:sz w:val="24"/>
          <w:u w:val="single"/>
        </w:rPr>
        <w:tab/>
      </w:r>
    </w:p>
    <w:p w14:paraId="7E9550A4">
      <w:pPr>
        <w:pStyle w:val="10"/>
        <w:rPr>
          <w:sz w:val="20"/>
        </w:rPr>
      </w:pPr>
    </w:p>
    <w:p w14:paraId="6F98BB95">
      <w:pPr>
        <w:pStyle w:val="10"/>
        <w:spacing w:before="10"/>
        <w:rPr>
          <w:sz w:val="20"/>
        </w:rPr>
      </w:pPr>
      <w:r>
        <w:rPr>
          <w:sz w:val="20"/>
        </w:rPr>
        <mc:AlternateContent>
          <mc:Choice Requires="wps">
            <w:drawing>
              <wp:anchor distT="0" distB="0" distL="0" distR="0" simplePos="0" relativeHeight="251664384" behindDoc="1" locked="0" layoutInCell="1" allowOverlap="1">
                <wp:simplePos x="0" y="0"/>
                <wp:positionH relativeFrom="page">
                  <wp:posOffset>1137920</wp:posOffset>
                </wp:positionH>
                <wp:positionV relativeFrom="paragraph">
                  <wp:posOffset>167005</wp:posOffset>
                </wp:positionV>
                <wp:extent cx="5283835" cy="28575"/>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0" o:spid="_x0000_s1026" o:spt="100" style="position:absolute;left:0pt;margin-left:89.6pt;margin-top:13.15pt;height:2.25pt;width:416.05pt;mso-position-horizontal-relative:page;mso-wrap-distance-bottom:0pt;mso-wrap-distance-top:0pt;z-index:-251652096;mso-width-relative:page;mso-height-relative:page;" fillcolor="#D0D0D0" filled="t" stroked="f" coordsize="5283835,28575" o:gfxdata="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&#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2967B994">
      <w:pPr>
        <w:pStyle w:val="10"/>
        <w:spacing w:after="0"/>
        <w:rPr>
          <w:sz w:val="20"/>
        </w:rPr>
        <w:sectPr>
          <w:pgSz w:w="11910" w:h="16840"/>
          <w:pgMar w:top="1920" w:right="708" w:bottom="1160" w:left="1133" w:header="0" w:footer="977" w:gutter="0"/>
          <w:cols w:space="720" w:num="1"/>
        </w:sectPr>
      </w:pPr>
    </w:p>
    <w:p w14:paraId="28770DD2">
      <w:pPr>
        <w:spacing w:line="45" w:lineRule="exact"/>
        <w:ind w:left="659" w:right="0" w:firstLine="0"/>
        <w:rPr>
          <w:position w:val="0"/>
          <w:sz w:val="4"/>
        </w:rPr>
      </w:pPr>
      <w:r>
        <w:rPr>
          <w:position w:val="0"/>
          <w:sz w:val="4"/>
        </w:rPr>
        <mc:AlternateContent>
          <mc:Choice Requires="wpg">
            <w:drawing>
              <wp:inline distT="0" distB="0" distL="0" distR="0">
                <wp:extent cx="5283835" cy="28575"/>
                <wp:effectExtent l="0" t="0" r="0" b="0"/>
                <wp:docPr id="11" name="Group 11"/>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12" name="Graphic 12"/>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noAutofit/>
                        </wps:bodyPr>
                      </wps:wsp>
                    </wpg:wgp>
                  </a:graphicData>
                </a:graphic>
              </wp:inline>
            </w:drawing>
          </mc:Choice>
          <mc:Fallback>
            <w:pict>
              <v:group id="_x0000_s1026" o:spid="_x0000_s1026" o:spt="203" style="height:2.25pt;width:416.05pt;" coordsize="5283835,28575" o:gfxdata="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QCvTANUAAAADAQAADwAAAAAA&#10;AAABACAAAAAiAAAAZHJzL2Rvd25yZXYueG1sUEsBAhQAFAAAAAgAh07iQHm4RM3eAwAArRAAAA4A&#10;AAAAAAAAAQAgAAAAJAEAAGRycy9lMm9Eb2MueG1sUEsFBgAAAAAGAAYAWQEAAHQHAAAAAA==&#10;">
                <o:lock v:ext="edit" aspectratio="f"/>
                <v:shape id="Graphic 12" o:spid="_x0000_s1026" o:spt="100" style="position:absolute;left:0;top:0;height:28575;width:5283835;" fillcolor="#D0D0D0" filled="t" stroked="f" coordsize="5283835,28575" o:gfxdata="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MhJCugAAANsA&#10;AAAPAAAAAAAAAAEAIAAAACIAAABkcnMvZG93bnJldi54bWxQSwECFAAUAAAACACHTuJAMy8FnjsA&#10;AAA5AAAAEAAAAAAAAAABACAAAAAJAQAAZHJzL3NoYXBleG1sLnhtbFBLBQYAAAAABgAGAFsBAACz&#10;AwAAAAA=&#10;" path="m5279072,28574l4762,28574,3289,28346,1968,27660,914,26606,228,25285,0,23812,0,4762,4762,0,5279072,0,5283835,4762,9525,4762,4762,9524,9525,9524,9525,19049,4762,19049,9525,23812,5283835,23812,5283606,25285,5282920,26606,5281866,27660,5280545,28346,5279072,28574xem9525,9524l4762,9524,9525,4762,9525,9524xem5274310,9524l9525,9524,9525,4762,5274310,4762,5274310,9524xem5274310,23812l5274310,4762,5279072,9524,5283835,9524,5283835,19049,5279072,19049,5274310,23812xem5283835,9524l5279072,9524,5274310,4762,5283835,4762,5283835,9524xem9525,23812l4762,19049,9525,19049,9525,23812xem5274310,23812l9525,23812,9525,19049,5274310,19049,5274310,23812xem5283835,23812l5274310,23812,5279072,19049,5283835,19049,5283835,23812xe">
                  <v:fill on="t" focussize="0,0"/>
                  <v:stroke on="f"/>
                  <v:imagedata o:title=""/>
                  <o:lock v:ext="edit" aspectratio="f"/>
                  <v:textbox inset="0mm,0mm,0mm,0mm"/>
                </v:shape>
                <w10:wrap type="none"/>
                <w10:anchorlock/>
              </v:group>
            </w:pict>
          </mc:Fallback>
        </mc:AlternateContent>
      </w:r>
    </w:p>
    <w:p w14:paraId="7E557642">
      <w:pPr>
        <w:pStyle w:val="3"/>
        <w:spacing w:before="268"/>
        <w:jc w:val="left"/>
      </w:pPr>
      <w:bookmarkStart w:id="1" w:name="EXECUTIVE SUMMARY"/>
      <w:bookmarkEnd w:id="1"/>
      <w:r>
        <w:t>EXECUTIVE</w:t>
      </w:r>
      <w:r>
        <w:rPr>
          <w:spacing w:val="-5"/>
        </w:rPr>
        <w:t xml:space="preserve"> </w:t>
      </w:r>
      <w:r>
        <w:rPr>
          <w:spacing w:val="-2"/>
        </w:rPr>
        <w:t>SUMMARY</w:t>
      </w:r>
    </w:p>
    <w:p w14:paraId="746461E6">
      <w:pPr>
        <w:spacing w:before="281"/>
        <w:ind w:left="667" w:right="1178" w:firstLine="0"/>
        <w:jc w:val="left"/>
        <w:rPr>
          <w:sz w:val="24"/>
        </w:rPr>
      </w:pPr>
      <w:r>
        <w:rPr>
          <w:sz w:val="24"/>
        </w:rPr>
        <w:t xml:space="preserve">This Summer Internship Project Report titled </w:t>
      </w:r>
      <w:r>
        <w:rPr>
          <w:b/>
          <w:sz w:val="24"/>
        </w:rPr>
        <w:t>“Applications of Data Science &amp; Analytics</w:t>
      </w:r>
      <w:r>
        <w:rPr>
          <w:b/>
          <w:spacing w:val="-4"/>
          <w:sz w:val="24"/>
        </w:rPr>
        <w:t xml:space="preserve"> </w:t>
      </w:r>
      <w:r>
        <w:rPr>
          <w:b/>
          <w:sz w:val="24"/>
        </w:rPr>
        <w:t>in</w:t>
      </w:r>
      <w:r>
        <w:rPr>
          <w:b/>
          <w:spacing w:val="-6"/>
          <w:sz w:val="24"/>
        </w:rPr>
        <w:t xml:space="preserve"> </w:t>
      </w:r>
      <w:r>
        <w:rPr>
          <w:b/>
          <w:sz w:val="24"/>
        </w:rPr>
        <w:t>Business</w:t>
      </w:r>
      <w:r>
        <w:rPr>
          <w:b/>
          <w:spacing w:val="-4"/>
          <w:sz w:val="24"/>
        </w:rPr>
        <w:t xml:space="preserve"> </w:t>
      </w:r>
      <w:r>
        <w:rPr>
          <w:b/>
          <w:sz w:val="24"/>
        </w:rPr>
        <w:t>Decision</w:t>
      </w:r>
      <w:r>
        <w:rPr>
          <w:b/>
          <w:spacing w:val="-4"/>
          <w:sz w:val="24"/>
        </w:rPr>
        <w:t xml:space="preserve"> </w:t>
      </w:r>
      <w:r>
        <w:rPr>
          <w:b/>
          <w:sz w:val="24"/>
        </w:rPr>
        <w:t>Making”</w:t>
      </w:r>
      <w:r>
        <w:rPr>
          <w:b/>
          <w:spacing w:val="-4"/>
          <w:sz w:val="24"/>
        </w:rPr>
        <w:t xml:space="preserve"> </w:t>
      </w:r>
      <w:r>
        <w:rPr>
          <w:sz w:val="24"/>
        </w:rPr>
        <w:t>has</w:t>
      </w:r>
      <w:r>
        <w:rPr>
          <w:spacing w:val="-4"/>
          <w:sz w:val="24"/>
        </w:rPr>
        <w:t xml:space="preserve"> </w:t>
      </w:r>
      <w:r>
        <w:rPr>
          <w:sz w:val="24"/>
        </w:rPr>
        <w:t>been</w:t>
      </w:r>
      <w:r>
        <w:rPr>
          <w:spacing w:val="-2"/>
          <w:sz w:val="24"/>
        </w:rPr>
        <w:t xml:space="preserve"> </w:t>
      </w:r>
      <w:r>
        <w:rPr>
          <w:sz w:val="24"/>
        </w:rPr>
        <w:t>prepared</w:t>
      </w:r>
      <w:r>
        <w:rPr>
          <w:spacing w:val="-4"/>
          <w:sz w:val="24"/>
        </w:rPr>
        <w:t xml:space="preserve"> </w:t>
      </w:r>
      <w:r>
        <w:rPr>
          <w:sz w:val="24"/>
        </w:rPr>
        <w:t>in</w:t>
      </w:r>
      <w:r>
        <w:rPr>
          <w:spacing w:val="-4"/>
          <w:sz w:val="24"/>
        </w:rPr>
        <w:t xml:space="preserve"> </w:t>
      </w:r>
      <w:r>
        <w:rPr>
          <w:sz w:val="24"/>
        </w:rPr>
        <w:t>partial</w:t>
      </w:r>
      <w:r>
        <w:rPr>
          <w:spacing w:val="-2"/>
          <w:sz w:val="24"/>
        </w:rPr>
        <w:t xml:space="preserve"> </w:t>
      </w:r>
      <w:r>
        <w:rPr>
          <w:sz w:val="24"/>
        </w:rPr>
        <w:t>fulfillment</w:t>
      </w:r>
      <w:r>
        <w:rPr>
          <w:spacing w:val="-6"/>
          <w:sz w:val="24"/>
        </w:rPr>
        <w:t xml:space="preserve"> </w:t>
      </w:r>
      <w:r>
        <w:rPr>
          <w:sz w:val="24"/>
        </w:rPr>
        <w:t xml:space="preserve">of the requirements for the degree of </w:t>
      </w:r>
      <w:r>
        <w:rPr>
          <w:b/>
          <w:sz w:val="24"/>
        </w:rPr>
        <w:t xml:space="preserve">Master of Business Administration (MBA) </w:t>
      </w:r>
      <w:r>
        <w:rPr>
          <w:sz w:val="24"/>
        </w:rPr>
        <w:t xml:space="preserve">at </w:t>
      </w:r>
      <w:r>
        <w:rPr>
          <w:b/>
          <w:sz w:val="24"/>
        </w:rPr>
        <w:t>Galgotias University</w:t>
      </w:r>
      <w:r>
        <w:rPr>
          <w:sz w:val="24"/>
        </w:rPr>
        <w:t xml:space="preserve">. The internship was undertaken at </w:t>
      </w:r>
      <w:r>
        <w:rPr>
          <w:b/>
          <w:sz w:val="24"/>
        </w:rPr>
        <w:t xml:space="preserve">Future Interns </w:t>
      </w:r>
      <w:r>
        <w:rPr>
          <w:sz w:val="24"/>
        </w:rPr>
        <w:t xml:space="preserve">in the domain of </w:t>
      </w:r>
      <w:r>
        <w:rPr>
          <w:b/>
          <w:sz w:val="24"/>
        </w:rPr>
        <w:t xml:space="preserve">Data Science &amp; Analytics </w:t>
      </w:r>
      <w:r>
        <w:rPr>
          <w:sz w:val="24"/>
        </w:rPr>
        <w:t xml:space="preserve">during </w:t>
      </w:r>
      <w:r>
        <w:rPr>
          <w:b/>
          <w:sz w:val="24"/>
        </w:rPr>
        <w:t>July 2025</w:t>
      </w:r>
      <w:r>
        <w:rPr>
          <w:sz w:val="24"/>
        </w:rPr>
        <w:t>.</w:t>
      </w:r>
    </w:p>
    <w:p w14:paraId="001B2343">
      <w:pPr>
        <w:pStyle w:val="10"/>
        <w:spacing w:before="3"/>
      </w:pPr>
    </w:p>
    <w:p w14:paraId="08E57AFD">
      <w:pPr>
        <w:pStyle w:val="10"/>
        <w:ind w:left="667" w:right="1120"/>
      </w:pPr>
      <w:r>
        <w:t>The primary objective of the internship was to gain practical exposure to data analytics</w:t>
      </w:r>
      <w:r>
        <w:rPr>
          <w:spacing w:val="-5"/>
        </w:rPr>
        <w:t xml:space="preserve"> </w:t>
      </w:r>
      <w:r>
        <w:t>concepts</w:t>
      </w:r>
      <w:r>
        <w:rPr>
          <w:spacing w:val="-5"/>
        </w:rPr>
        <w:t xml:space="preserve"> </w:t>
      </w:r>
      <w:r>
        <w:t>and</w:t>
      </w:r>
      <w:r>
        <w:rPr>
          <w:spacing w:val="-3"/>
        </w:rPr>
        <w:t xml:space="preserve"> </w:t>
      </w:r>
      <w:r>
        <w:t>understand</w:t>
      </w:r>
      <w:r>
        <w:rPr>
          <w:spacing w:val="-5"/>
        </w:rPr>
        <w:t xml:space="preserve"> </w:t>
      </w:r>
      <w:r>
        <w:t>their</w:t>
      </w:r>
      <w:r>
        <w:rPr>
          <w:spacing w:val="-4"/>
        </w:rPr>
        <w:t xml:space="preserve"> </w:t>
      </w:r>
      <w:r>
        <w:t>real-world</w:t>
      </w:r>
      <w:r>
        <w:rPr>
          <w:spacing w:val="-5"/>
        </w:rPr>
        <w:t xml:space="preserve"> </w:t>
      </w:r>
      <w:r>
        <w:t>applications</w:t>
      </w:r>
      <w:r>
        <w:rPr>
          <w:spacing w:val="-5"/>
        </w:rPr>
        <w:t xml:space="preserve"> </w:t>
      </w:r>
      <w:r>
        <w:t>in</w:t>
      </w:r>
      <w:r>
        <w:rPr>
          <w:spacing w:val="-5"/>
        </w:rPr>
        <w:t xml:space="preserve"> </w:t>
      </w:r>
      <w:r>
        <w:t>supporting</w:t>
      </w:r>
      <w:r>
        <w:rPr>
          <w:spacing w:val="-5"/>
        </w:rPr>
        <w:t xml:space="preserve"> </w:t>
      </w:r>
      <w:r>
        <w:t>effective business decision-making. During the internship period, various analytical tasks were performed, including data collection, data cleaning, exploratory data analysis, basic visualization, and interpretation of results. These activities helped in developing a structured and analytical approach toward problem-solving.</w:t>
      </w:r>
    </w:p>
    <w:p w14:paraId="61B5B0CA">
      <w:pPr>
        <w:pStyle w:val="10"/>
        <w:spacing w:before="5"/>
      </w:pPr>
    </w:p>
    <w:p w14:paraId="1B2824BF">
      <w:pPr>
        <w:pStyle w:val="10"/>
        <w:ind w:left="667" w:right="1178"/>
      </w:pPr>
      <w:r>
        <w:t>The</w:t>
      </w:r>
      <w:r>
        <w:rPr>
          <w:spacing w:val="-4"/>
        </w:rPr>
        <w:t xml:space="preserve"> </w:t>
      </w:r>
      <w:r>
        <w:t>internship</w:t>
      </w:r>
      <w:r>
        <w:rPr>
          <w:spacing w:val="-3"/>
        </w:rPr>
        <w:t xml:space="preserve"> </w:t>
      </w:r>
      <w:r>
        <w:t>provided</w:t>
      </w:r>
      <w:r>
        <w:rPr>
          <w:spacing w:val="-2"/>
        </w:rPr>
        <w:t xml:space="preserve"> </w:t>
      </w:r>
      <w:r>
        <w:t>a</w:t>
      </w:r>
      <w:r>
        <w:rPr>
          <w:spacing w:val="-4"/>
        </w:rPr>
        <w:t xml:space="preserve"> </w:t>
      </w:r>
      <w:r>
        <w:t>strong</w:t>
      </w:r>
      <w:r>
        <w:rPr>
          <w:spacing w:val="-3"/>
        </w:rPr>
        <w:t xml:space="preserve"> </w:t>
      </w:r>
      <w:r>
        <w:t>foundation</w:t>
      </w:r>
      <w:r>
        <w:rPr>
          <w:spacing w:val="-3"/>
        </w:rPr>
        <w:t xml:space="preserve"> </w:t>
      </w:r>
      <w:r>
        <w:t>in</w:t>
      </w:r>
      <w:r>
        <w:rPr>
          <w:spacing w:val="-3"/>
        </w:rPr>
        <w:t xml:space="preserve"> </w:t>
      </w:r>
      <w:r>
        <w:t>understanding</w:t>
      </w:r>
      <w:r>
        <w:rPr>
          <w:spacing w:val="-3"/>
        </w:rPr>
        <w:t xml:space="preserve"> </w:t>
      </w:r>
      <w:r>
        <w:t>the</w:t>
      </w:r>
      <w:r>
        <w:rPr>
          <w:spacing w:val="-2"/>
        </w:rPr>
        <w:t xml:space="preserve"> </w:t>
      </w:r>
      <w:r>
        <w:t>role</w:t>
      </w:r>
      <w:r>
        <w:rPr>
          <w:spacing w:val="-4"/>
        </w:rPr>
        <w:t xml:space="preserve"> </w:t>
      </w:r>
      <w:r>
        <w:t>of</w:t>
      </w:r>
      <w:r>
        <w:rPr>
          <w:spacing w:val="-2"/>
        </w:rPr>
        <w:t xml:space="preserve"> </w:t>
      </w:r>
      <w:r>
        <w:t>analytics</w:t>
      </w:r>
      <w:r>
        <w:rPr>
          <w:spacing w:val="-3"/>
        </w:rPr>
        <w:t xml:space="preserve"> </w:t>
      </w:r>
      <w:r>
        <w:t>in modern organizations. It highlighted how data-driven insights can improve operational efficiency, reduce uncertainty, enhance customer understanding, and support strategic planning. Emphasis was placed on learning the analytics lifecycle and aligning analytical outcomes with business objectives.</w:t>
      </w:r>
    </w:p>
    <w:p w14:paraId="640DDBB2">
      <w:pPr>
        <w:pStyle w:val="10"/>
        <w:spacing w:before="5"/>
      </w:pPr>
    </w:p>
    <w:p w14:paraId="1AB9B1FC">
      <w:pPr>
        <w:pStyle w:val="10"/>
        <w:ind w:left="667" w:right="1120"/>
      </w:pPr>
      <w:r>
        <w:t>This project report presents an overview of the organization, internship profile, tools and</w:t>
      </w:r>
      <w:r>
        <w:rPr>
          <w:spacing w:val="-4"/>
        </w:rPr>
        <w:t xml:space="preserve"> </w:t>
      </w:r>
      <w:r>
        <w:t>techniques</w:t>
      </w:r>
      <w:r>
        <w:rPr>
          <w:spacing w:val="-2"/>
        </w:rPr>
        <w:t xml:space="preserve"> </w:t>
      </w:r>
      <w:r>
        <w:t>used,</w:t>
      </w:r>
      <w:r>
        <w:rPr>
          <w:spacing w:val="-4"/>
        </w:rPr>
        <w:t xml:space="preserve"> </w:t>
      </w:r>
      <w:r>
        <w:t>market</w:t>
      </w:r>
      <w:r>
        <w:rPr>
          <w:spacing w:val="-2"/>
        </w:rPr>
        <w:t xml:space="preserve"> </w:t>
      </w:r>
      <w:r>
        <w:t>analysis</w:t>
      </w:r>
      <w:r>
        <w:rPr>
          <w:spacing w:val="-4"/>
        </w:rPr>
        <w:t xml:space="preserve"> </w:t>
      </w:r>
      <w:r>
        <w:t>of</w:t>
      </w:r>
      <w:r>
        <w:rPr>
          <w:spacing w:val="-5"/>
        </w:rPr>
        <w:t xml:space="preserve"> </w:t>
      </w:r>
      <w:r>
        <w:t>the</w:t>
      </w:r>
      <w:r>
        <w:rPr>
          <w:spacing w:val="-5"/>
        </w:rPr>
        <w:t xml:space="preserve"> </w:t>
      </w:r>
      <w:r>
        <w:t>data</w:t>
      </w:r>
      <w:r>
        <w:rPr>
          <w:spacing w:val="-3"/>
        </w:rPr>
        <w:t xml:space="preserve"> </w:t>
      </w:r>
      <w:r>
        <w:t>analytics</w:t>
      </w:r>
      <w:r>
        <w:rPr>
          <w:spacing w:val="-4"/>
        </w:rPr>
        <w:t xml:space="preserve"> </w:t>
      </w:r>
      <w:r>
        <w:t>industry, key</w:t>
      </w:r>
      <w:r>
        <w:rPr>
          <w:spacing w:val="-2"/>
        </w:rPr>
        <w:t xml:space="preserve"> </w:t>
      </w:r>
      <w:r>
        <w:t>learnings,</w:t>
      </w:r>
      <w:r>
        <w:rPr>
          <w:spacing w:val="-4"/>
        </w:rPr>
        <w:t xml:space="preserve"> </w:t>
      </w:r>
      <w:r>
        <w:t>and practical insights gained during the internship. The experience successfully bridged the gap between academic theory and industry practices, contributing significantly to both professional competence and career readiness.</w:t>
      </w:r>
    </w:p>
    <w:p w14:paraId="221378AB">
      <w:pPr>
        <w:pStyle w:val="10"/>
        <w:spacing w:before="2"/>
      </w:pPr>
    </w:p>
    <w:p w14:paraId="6670473C">
      <w:pPr>
        <w:pStyle w:val="10"/>
        <w:ind w:left="667" w:right="1052"/>
      </w:pPr>
      <w:r>
        <w:t>Overall, the Summer Internship Program proved to be a valuable learning experience that</w:t>
      </w:r>
      <w:r>
        <w:rPr>
          <w:spacing w:val="-2"/>
        </w:rPr>
        <w:t xml:space="preserve"> </w:t>
      </w:r>
      <w:r>
        <w:t>enhanced analytical thinking,</w:t>
      </w:r>
      <w:r>
        <w:rPr>
          <w:spacing w:val="-2"/>
        </w:rPr>
        <w:t xml:space="preserve"> </w:t>
      </w:r>
      <w:r>
        <w:t>technical</w:t>
      </w:r>
      <w:r>
        <w:rPr>
          <w:spacing w:val="-2"/>
        </w:rPr>
        <w:t xml:space="preserve"> </w:t>
      </w:r>
      <w:r>
        <w:t>understanding, and professional</w:t>
      </w:r>
      <w:r>
        <w:rPr>
          <w:spacing w:val="-2"/>
        </w:rPr>
        <w:t xml:space="preserve"> </w:t>
      </w:r>
      <w:r>
        <w:t xml:space="preserve">discipline, thereby preparing the student for future roles in the field of </w:t>
      </w:r>
      <w:r>
        <w:rPr>
          <w:b/>
        </w:rPr>
        <w:t>Data Science &amp;</w:t>
      </w:r>
      <w:r>
        <w:rPr>
          <w:b/>
          <w:spacing w:val="80"/>
        </w:rPr>
        <w:t xml:space="preserve"> </w:t>
      </w:r>
      <w:r>
        <w:rPr>
          <w:b/>
          <w:spacing w:val="-2"/>
        </w:rPr>
        <w:t>Analytics</w:t>
      </w:r>
      <w:r>
        <w:rPr>
          <w:spacing w:val="-2"/>
        </w:rPr>
        <w:t>.</w:t>
      </w:r>
    </w:p>
    <w:p w14:paraId="07AF22D7">
      <w:pPr>
        <w:pStyle w:val="10"/>
        <w:rPr>
          <w:sz w:val="20"/>
        </w:rPr>
      </w:pPr>
    </w:p>
    <w:p w14:paraId="56BCB5C8">
      <w:pPr>
        <w:pStyle w:val="10"/>
        <w:rPr>
          <w:sz w:val="20"/>
        </w:rPr>
      </w:pPr>
    </w:p>
    <w:p w14:paraId="4FA0C36A">
      <w:pPr>
        <w:pStyle w:val="10"/>
        <w:spacing w:before="35"/>
        <w:rPr>
          <w:sz w:val="20"/>
        </w:rPr>
      </w:pPr>
      <w:r>
        <w:rPr>
          <w:sz w:val="20"/>
        </w:rPr>
        <mc:AlternateContent>
          <mc:Choice Requires="wps">
            <w:drawing>
              <wp:anchor distT="0" distB="0" distL="0" distR="0" simplePos="0" relativeHeight="251665408" behindDoc="1" locked="0" layoutInCell="1" allowOverlap="1">
                <wp:simplePos x="0" y="0"/>
                <wp:positionH relativeFrom="page">
                  <wp:posOffset>1137920</wp:posOffset>
                </wp:positionH>
                <wp:positionV relativeFrom="paragraph">
                  <wp:posOffset>182880</wp:posOffset>
                </wp:positionV>
                <wp:extent cx="5283835" cy="28575"/>
                <wp:effectExtent l="0" t="0" r="0" b="0"/>
                <wp:wrapTopAndBottom/>
                <wp:docPr id="13" name="Graphic 13"/>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3" o:spid="_x0000_s1026" o:spt="100" style="position:absolute;left:0pt;margin-left:89.6pt;margin-top:14.4pt;height:2.25pt;width:416.05pt;mso-position-horizontal-relative:page;mso-wrap-distance-bottom:0pt;mso-wrap-distance-top:0pt;z-index:-251651072;mso-width-relative:page;mso-height-relative:page;" fillcolor="#D0D0D0" filled="t" stroked="f" coordsize="5283835,28575" o:gfxdata="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OH16kNcAAAAKAQAADwAAAAAAAAABACAAAAAiAAAAZHJzL2Rv&#10;d25yZXYueG1sUEsBAhQAFAAAAAgAh07iQF1uWnGRAwAAfw8AAA4AAAAAAAAAAQAgAAAAJgEAAGRy&#10;cy9lMm9Eb2MueG1sUEsFBgAAAAAGAAYAWQEAACkH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4EDE6A19">
      <w:pPr>
        <w:pStyle w:val="10"/>
        <w:spacing w:after="0"/>
        <w:rPr>
          <w:sz w:val="20"/>
        </w:rPr>
        <w:sectPr>
          <w:pgSz w:w="11910" w:h="16840"/>
          <w:pgMar w:top="1640" w:right="708" w:bottom="1160" w:left="1133" w:header="0" w:footer="977" w:gutter="0"/>
          <w:cols w:space="720" w:num="1"/>
        </w:sectPr>
      </w:pPr>
    </w:p>
    <w:p w14:paraId="28F7F208">
      <w:pPr>
        <w:pStyle w:val="2"/>
        <w:rPr>
          <w:u w:val="none"/>
        </w:rPr>
      </w:pPr>
      <w:r>
        <w:rPr>
          <w:spacing w:val="-2"/>
          <w:u w:val="thick"/>
        </w:rPr>
        <w:t>Table</w:t>
      </w:r>
      <w:r>
        <w:rPr>
          <w:spacing w:val="-26"/>
          <w:u w:val="thick"/>
        </w:rPr>
        <w:t xml:space="preserve"> </w:t>
      </w:r>
      <w:r>
        <w:rPr>
          <w:spacing w:val="-2"/>
          <w:u w:val="thick"/>
        </w:rPr>
        <w:t>of</w:t>
      </w:r>
      <w:r>
        <w:rPr>
          <w:spacing w:val="-20"/>
          <w:u w:val="thick"/>
        </w:rPr>
        <w:t xml:space="preserve"> </w:t>
      </w:r>
      <w:r>
        <w:rPr>
          <w:spacing w:val="-2"/>
          <w:u w:val="thick"/>
        </w:rPr>
        <w:t>Content</w:t>
      </w:r>
    </w:p>
    <w:p w14:paraId="190DAB29">
      <w:pPr>
        <w:pStyle w:val="10"/>
        <w:rPr>
          <w:b/>
          <w:sz w:val="20"/>
        </w:rPr>
      </w:pPr>
    </w:p>
    <w:p w14:paraId="00D6B28C">
      <w:pPr>
        <w:pStyle w:val="10"/>
        <w:spacing w:before="70"/>
        <w:rPr>
          <w:b/>
          <w:sz w:val="20"/>
        </w:rPr>
      </w:pPr>
    </w:p>
    <w:tbl>
      <w:tblPr>
        <w:tblStyle w:val="9"/>
        <w:tblW w:w="0" w:type="auto"/>
        <w:tblInd w:w="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1"/>
        <w:gridCol w:w="5266"/>
        <w:gridCol w:w="1973"/>
      </w:tblGrid>
      <w:tr w14:paraId="38253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6" w:hRule="atLeast"/>
        </w:trPr>
        <w:tc>
          <w:tcPr>
            <w:tcW w:w="2681" w:type="dxa"/>
          </w:tcPr>
          <w:p w14:paraId="46AAEDD7">
            <w:pPr>
              <w:pStyle w:val="13"/>
              <w:spacing w:line="598" w:lineRule="exact"/>
              <w:ind w:left="529" w:hanging="252"/>
              <w:rPr>
                <w:b/>
                <w:sz w:val="52"/>
              </w:rPr>
            </w:pPr>
            <w:r>
              <w:rPr>
                <w:b/>
                <w:sz w:val="52"/>
              </w:rPr>
              <w:t>Chapter</w:t>
            </w:r>
            <w:r>
              <w:rPr>
                <w:b/>
                <w:spacing w:val="-33"/>
                <w:sz w:val="52"/>
              </w:rPr>
              <w:t xml:space="preserve"> </w:t>
            </w:r>
            <w:r>
              <w:rPr>
                <w:b/>
                <w:sz w:val="52"/>
              </w:rPr>
              <w:t xml:space="preserve">/ </w:t>
            </w:r>
            <w:r>
              <w:rPr>
                <w:b/>
                <w:spacing w:val="-2"/>
                <w:sz w:val="52"/>
              </w:rPr>
              <w:t>Section</w:t>
            </w:r>
          </w:p>
        </w:tc>
        <w:tc>
          <w:tcPr>
            <w:tcW w:w="5266" w:type="dxa"/>
          </w:tcPr>
          <w:p w14:paraId="601AC682">
            <w:pPr>
              <w:pStyle w:val="13"/>
              <w:spacing w:before="298"/>
              <w:ind w:left="11"/>
              <w:jc w:val="center"/>
              <w:rPr>
                <w:b/>
                <w:sz w:val="52"/>
              </w:rPr>
            </w:pPr>
            <w:r>
              <w:rPr>
                <w:b/>
                <w:spacing w:val="-2"/>
                <w:sz w:val="52"/>
              </w:rPr>
              <w:t>Title</w:t>
            </w:r>
          </w:p>
        </w:tc>
        <w:tc>
          <w:tcPr>
            <w:tcW w:w="1973" w:type="dxa"/>
          </w:tcPr>
          <w:p w14:paraId="7F2E6926">
            <w:pPr>
              <w:pStyle w:val="13"/>
              <w:spacing w:line="598" w:lineRule="exact"/>
              <w:ind w:left="603" w:hanging="152"/>
              <w:rPr>
                <w:b/>
                <w:sz w:val="52"/>
              </w:rPr>
            </w:pPr>
            <w:r>
              <w:rPr>
                <w:b/>
                <w:spacing w:val="-4"/>
                <w:sz w:val="52"/>
              </w:rPr>
              <w:t>Page No.</w:t>
            </w:r>
          </w:p>
        </w:tc>
      </w:tr>
      <w:tr w14:paraId="0D1B4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214F0E1B">
            <w:pPr>
              <w:pStyle w:val="13"/>
              <w:spacing w:line="578" w:lineRule="exact"/>
              <w:ind w:left="38" w:right="60"/>
              <w:jc w:val="center"/>
              <w:rPr>
                <w:b/>
                <w:sz w:val="52"/>
              </w:rPr>
            </w:pPr>
            <w:r>
              <w:rPr>
                <w:b/>
                <w:spacing w:val="-5"/>
                <w:sz w:val="52"/>
              </w:rPr>
              <w:t>1.</w:t>
            </w:r>
          </w:p>
        </w:tc>
        <w:tc>
          <w:tcPr>
            <w:tcW w:w="5266" w:type="dxa"/>
          </w:tcPr>
          <w:p w14:paraId="7C02EE3A">
            <w:pPr>
              <w:pStyle w:val="13"/>
              <w:spacing w:before="89"/>
              <w:ind w:left="11" w:right="1"/>
              <w:jc w:val="center"/>
              <w:rPr>
                <w:sz w:val="36"/>
              </w:rPr>
            </w:pPr>
            <w:r>
              <w:rPr>
                <w:sz w:val="36"/>
              </w:rPr>
              <w:t>Offer</w:t>
            </w:r>
            <w:r>
              <w:rPr>
                <w:spacing w:val="-2"/>
                <w:sz w:val="36"/>
              </w:rPr>
              <w:t xml:space="preserve"> letter</w:t>
            </w:r>
          </w:p>
        </w:tc>
        <w:tc>
          <w:tcPr>
            <w:tcW w:w="1973" w:type="dxa"/>
          </w:tcPr>
          <w:p w14:paraId="19701DF0">
            <w:pPr>
              <w:pStyle w:val="13"/>
              <w:spacing w:line="578" w:lineRule="exact"/>
              <w:ind w:left="11" w:right="3"/>
              <w:jc w:val="center"/>
              <w:rPr>
                <w:b/>
                <w:sz w:val="52"/>
              </w:rPr>
            </w:pPr>
            <w:r>
              <w:rPr>
                <w:b/>
                <w:spacing w:val="-10"/>
                <w:sz w:val="52"/>
              </w:rPr>
              <w:t>2</w:t>
            </w:r>
          </w:p>
        </w:tc>
      </w:tr>
      <w:tr w14:paraId="38FCF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4FEFD60E">
            <w:pPr>
              <w:pStyle w:val="13"/>
              <w:spacing w:line="578" w:lineRule="exact"/>
              <w:ind w:left="38" w:right="60"/>
              <w:jc w:val="center"/>
              <w:rPr>
                <w:b/>
                <w:sz w:val="52"/>
              </w:rPr>
            </w:pPr>
            <w:r>
              <w:rPr>
                <w:b/>
                <w:spacing w:val="-5"/>
                <w:sz w:val="52"/>
              </w:rPr>
              <w:t>2.</w:t>
            </w:r>
          </w:p>
        </w:tc>
        <w:tc>
          <w:tcPr>
            <w:tcW w:w="5266" w:type="dxa"/>
          </w:tcPr>
          <w:p w14:paraId="16CAF7FE">
            <w:pPr>
              <w:pStyle w:val="13"/>
              <w:spacing w:before="90"/>
              <w:ind w:left="11" w:right="4"/>
              <w:jc w:val="center"/>
              <w:rPr>
                <w:sz w:val="36"/>
              </w:rPr>
            </w:pPr>
            <w:r>
              <w:rPr>
                <w:sz w:val="36"/>
              </w:rPr>
              <w:t>Faculty</w:t>
            </w:r>
            <w:r>
              <w:rPr>
                <w:spacing w:val="-4"/>
                <w:sz w:val="36"/>
              </w:rPr>
              <w:t xml:space="preserve"> </w:t>
            </w:r>
            <w:r>
              <w:rPr>
                <w:spacing w:val="-2"/>
                <w:sz w:val="36"/>
              </w:rPr>
              <w:t>declaration</w:t>
            </w:r>
          </w:p>
        </w:tc>
        <w:tc>
          <w:tcPr>
            <w:tcW w:w="1973" w:type="dxa"/>
          </w:tcPr>
          <w:p w14:paraId="3179ACB5">
            <w:pPr>
              <w:pStyle w:val="13"/>
              <w:spacing w:line="578" w:lineRule="exact"/>
              <w:ind w:left="11" w:right="3"/>
              <w:jc w:val="center"/>
              <w:rPr>
                <w:b/>
                <w:sz w:val="52"/>
              </w:rPr>
            </w:pPr>
            <w:r>
              <w:rPr>
                <w:b/>
                <w:spacing w:val="-10"/>
                <w:sz w:val="52"/>
              </w:rPr>
              <w:t>3</w:t>
            </w:r>
          </w:p>
        </w:tc>
      </w:tr>
      <w:tr w14:paraId="6DCD9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2681" w:type="dxa"/>
          </w:tcPr>
          <w:p w14:paraId="0D019579">
            <w:pPr>
              <w:pStyle w:val="13"/>
              <w:spacing w:line="577" w:lineRule="exact"/>
              <w:ind w:left="38" w:right="60"/>
              <w:jc w:val="center"/>
              <w:rPr>
                <w:b/>
                <w:sz w:val="52"/>
              </w:rPr>
            </w:pPr>
            <w:r>
              <w:rPr>
                <w:b/>
                <w:spacing w:val="-5"/>
                <w:sz w:val="52"/>
              </w:rPr>
              <w:t>3.</w:t>
            </w:r>
          </w:p>
        </w:tc>
        <w:tc>
          <w:tcPr>
            <w:tcW w:w="5266" w:type="dxa"/>
          </w:tcPr>
          <w:p w14:paraId="6FA67DEF">
            <w:pPr>
              <w:pStyle w:val="13"/>
              <w:spacing w:before="90"/>
              <w:ind w:left="11"/>
              <w:jc w:val="center"/>
              <w:rPr>
                <w:sz w:val="36"/>
              </w:rPr>
            </w:pPr>
            <w:r>
              <w:rPr>
                <w:spacing w:val="-2"/>
                <w:sz w:val="36"/>
              </w:rPr>
              <w:t>Certificate</w:t>
            </w:r>
          </w:p>
        </w:tc>
        <w:tc>
          <w:tcPr>
            <w:tcW w:w="1973" w:type="dxa"/>
          </w:tcPr>
          <w:p w14:paraId="4F502A9C">
            <w:pPr>
              <w:pStyle w:val="13"/>
              <w:spacing w:line="577" w:lineRule="exact"/>
              <w:ind w:left="11" w:right="3"/>
              <w:jc w:val="center"/>
              <w:rPr>
                <w:b/>
                <w:sz w:val="52"/>
              </w:rPr>
            </w:pPr>
            <w:r>
              <w:rPr>
                <w:b/>
                <w:spacing w:val="-10"/>
                <w:sz w:val="52"/>
              </w:rPr>
              <w:t>4</w:t>
            </w:r>
          </w:p>
        </w:tc>
      </w:tr>
      <w:tr w14:paraId="7F174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3E6CE628">
            <w:pPr>
              <w:pStyle w:val="13"/>
              <w:spacing w:line="578" w:lineRule="exact"/>
              <w:ind w:left="38" w:right="60"/>
              <w:jc w:val="center"/>
              <w:rPr>
                <w:b/>
                <w:sz w:val="52"/>
              </w:rPr>
            </w:pPr>
            <w:r>
              <w:rPr>
                <w:b/>
                <w:spacing w:val="-5"/>
                <w:sz w:val="52"/>
              </w:rPr>
              <w:t>4.</w:t>
            </w:r>
          </w:p>
        </w:tc>
        <w:tc>
          <w:tcPr>
            <w:tcW w:w="5266" w:type="dxa"/>
          </w:tcPr>
          <w:p w14:paraId="123A21CB">
            <w:pPr>
              <w:pStyle w:val="13"/>
              <w:spacing w:before="89"/>
              <w:ind w:left="11" w:right="4"/>
              <w:jc w:val="center"/>
              <w:rPr>
                <w:sz w:val="36"/>
              </w:rPr>
            </w:pPr>
            <w:r>
              <w:rPr>
                <w:sz w:val="36"/>
              </w:rPr>
              <w:t>Student</w:t>
            </w:r>
            <w:r>
              <w:rPr>
                <w:spacing w:val="-2"/>
                <w:sz w:val="36"/>
              </w:rPr>
              <w:t xml:space="preserve"> Declaration</w:t>
            </w:r>
          </w:p>
        </w:tc>
        <w:tc>
          <w:tcPr>
            <w:tcW w:w="1973" w:type="dxa"/>
          </w:tcPr>
          <w:p w14:paraId="36F866E1">
            <w:pPr>
              <w:pStyle w:val="13"/>
              <w:spacing w:line="578" w:lineRule="exact"/>
              <w:ind w:left="11" w:right="3"/>
              <w:jc w:val="center"/>
              <w:rPr>
                <w:b/>
                <w:sz w:val="52"/>
              </w:rPr>
            </w:pPr>
            <w:r>
              <w:rPr>
                <w:b/>
                <w:spacing w:val="-10"/>
                <w:sz w:val="52"/>
              </w:rPr>
              <w:t>5</w:t>
            </w:r>
          </w:p>
        </w:tc>
      </w:tr>
      <w:tr w14:paraId="56F62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2681" w:type="dxa"/>
          </w:tcPr>
          <w:p w14:paraId="249E1667">
            <w:pPr>
              <w:pStyle w:val="13"/>
              <w:spacing w:line="578" w:lineRule="exact"/>
              <w:ind w:left="38" w:right="60"/>
              <w:jc w:val="center"/>
              <w:rPr>
                <w:b/>
                <w:sz w:val="52"/>
              </w:rPr>
            </w:pPr>
            <w:r>
              <w:rPr>
                <w:b/>
                <w:spacing w:val="-5"/>
                <w:sz w:val="52"/>
              </w:rPr>
              <w:t>5.</w:t>
            </w:r>
          </w:p>
        </w:tc>
        <w:tc>
          <w:tcPr>
            <w:tcW w:w="5266" w:type="dxa"/>
          </w:tcPr>
          <w:p w14:paraId="5603E23A">
            <w:pPr>
              <w:pStyle w:val="13"/>
              <w:spacing w:before="90"/>
              <w:ind w:left="11" w:right="4"/>
              <w:jc w:val="center"/>
              <w:rPr>
                <w:sz w:val="36"/>
              </w:rPr>
            </w:pPr>
            <w:r>
              <w:rPr>
                <w:sz w:val="36"/>
              </w:rPr>
              <w:t>Executive</w:t>
            </w:r>
            <w:r>
              <w:rPr>
                <w:spacing w:val="-4"/>
                <w:sz w:val="36"/>
              </w:rPr>
              <w:t xml:space="preserve"> </w:t>
            </w:r>
            <w:r>
              <w:rPr>
                <w:spacing w:val="-2"/>
                <w:sz w:val="36"/>
              </w:rPr>
              <w:t>Summary</w:t>
            </w:r>
          </w:p>
        </w:tc>
        <w:tc>
          <w:tcPr>
            <w:tcW w:w="1973" w:type="dxa"/>
          </w:tcPr>
          <w:p w14:paraId="373A834D">
            <w:pPr>
              <w:pStyle w:val="13"/>
              <w:spacing w:line="578" w:lineRule="exact"/>
              <w:ind w:left="11" w:right="3"/>
              <w:jc w:val="center"/>
              <w:rPr>
                <w:b/>
                <w:sz w:val="52"/>
              </w:rPr>
            </w:pPr>
            <w:r>
              <w:rPr>
                <w:b/>
                <w:spacing w:val="-10"/>
                <w:sz w:val="52"/>
              </w:rPr>
              <w:t>6</w:t>
            </w:r>
          </w:p>
        </w:tc>
      </w:tr>
      <w:tr w14:paraId="24F43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2681" w:type="dxa"/>
          </w:tcPr>
          <w:p w14:paraId="024C4BE6">
            <w:pPr>
              <w:pStyle w:val="13"/>
              <w:spacing w:line="577" w:lineRule="exact"/>
              <w:ind w:left="38" w:right="60"/>
              <w:jc w:val="center"/>
              <w:rPr>
                <w:b/>
                <w:sz w:val="52"/>
              </w:rPr>
            </w:pPr>
            <w:r>
              <w:rPr>
                <w:b/>
                <w:spacing w:val="-5"/>
                <w:sz w:val="52"/>
              </w:rPr>
              <w:t>6.</w:t>
            </w:r>
          </w:p>
        </w:tc>
        <w:tc>
          <w:tcPr>
            <w:tcW w:w="5266" w:type="dxa"/>
          </w:tcPr>
          <w:p w14:paraId="746857A3">
            <w:pPr>
              <w:pStyle w:val="13"/>
              <w:spacing w:before="90"/>
              <w:ind w:left="11" w:right="4"/>
              <w:jc w:val="center"/>
              <w:rPr>
                <w:sz w:val="36"/>
              </w:rPr>
            </w:pPr>
            <w:r>
              <w:rPr>
                <w:spacing w:val="-2"/>
                <w:sz w:val="36"/>
              </w:rPr>
              <w:t>Introduction</w:t>
            </w:r>
          </w:p>
        </w:tc>
        <w:tc>
          <w:tcPr>
            <w:tcW w:w="1973" w:type="dxa"/>
          </w:tcPr>
          <w:p w14:paraId="7347F752">
            <w:pPr>
              <w:pStyle w:val="13"/>
              <w:spacing w:line="577" w:lineRule="exact"/>
              <w:ind w:left="11" w:right="3"/>
              <w:jc w:val="center"/>
              <w:rPr>
                <w:b/>
                <w:sz w:val="52"/>
              </w:rPr>
            </w:pPr>
            <w:r>
              <w:rPr>
                <w:b/>
                <w:spacing w:val="-10"/>
                <w:sz w:val="52"/>
              </w:rPr>
              <w:t>8</w:t>
            </w:r>
          </w:p>
        </w:tc>
      </w:tr>
      <w:tr w14:paraId="4E7FF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08D68B09">
            <w:pPr>
              <w:pStyle w:val="13"/>
              <w:spacing w:line="578" w:lineRule="exact"/>
              <w:ind w:left="38" w:right="60"/>
              <w:jc w:val="center"/>
              <w:rPr>
                <w:b/>
                <w:sz w:val="52"/>
              </w:rPr>
            </w:pPr>
            <w:r>
              <w:rPr>
                <w:b/>
                <w:spacing w:val="-5"/>
                <w:sz w:val="52"/>
              </w:rPr>
              <w:t>7.</w:t>
            </w:r>
          </w:p>
        </w:tc>
        <w:tc>
          <w:tcPr>
            <w:tcW w:w="5266" w:type="dxa"/>
          </w:tcPr>
          <w:p w14:paraId="12AEB0E0">
            <w:pPr>
              <w:pStyle w:val="13"/>
              <w:spacing w:before="89"/>
              <w:ind w:left="11" w:right="2"/>
              <w:jc w:val="center"/>
              <w:rPr>
                <w:sz w:val="36"/>
              </w:rPr>
            </w:pPr>
            <w:r>
              <w:rPr>
                <w:sz w:val="36"/>
              </w:rPr>
              <w:t>Company</w:t>
            </w:r>
            <w:r>
              <w:rPr>
                <w:spacing w:val="-4"/>
                <w:sz w:val="36"/>
              </w:rPr>
              <w:t xml:space="preserve"> </w:t>
            </w:r>
            <w:r>
              <w:rPr>
                <w:spacing w:val="-2"/>
                <w:sz w:val="36"/>
              </w:rPr>
              <w:t>Profile</w:t>
            </w:r>
          </w:p>
        </w:tc>
        <w:tc>
          <w:tcPr>
            <w:tcW w:w="1973" w:type="dxa"/>
          </w:tcPr>
          <w:p w14:paraId="218520C0">
            <w:pPr>
              <w:pStyle w:val="13"/>
              <w:spacing w:line="578" w:lineRule="exact"/>
              <w:ind w:left="11"/>
              <w:jc w:val="center"/>
              <w:rPr>
                <w:b/>
                <w:sz w:val="52"/>
              </w:rPr>
            </w:pPr>
            <w:r>
              <w:rPr>
                <w:b/>
                <w:spacing w:val="-5"/>
                <w:sz w:val="52"/>
              </w:rPr>
              <w:t>11</w:t>
            </w:r>
          </w:p>
        </w:tc>
      </w:tr>
      <w:tr w14:paraId="21008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0A063A56">
            <w:pPr>
              <w:pStyle w:val="13"/>
              <w:spacing w:line="577" w:lineRule="exact"/>
              <w:ind w:left="38" w:right="60"/>
              <w:jc w:val="center"/>
              <w:rPr>
                <w:b/>
                <w:sz w:val="52"/>
              </w:rPr>
            </w:pPr>
            <w:r>
              <w:rPr>
                <w:b/>
                <w:spacing w:val="-5"/>
                <w:sz w:val="52"/>
              </w:rPr>
              <w:t>8.</w:t>
            </w:r>
          </w:p>
        </w:tc>
        <w:tc>
          <w:tcPr>
            <w:tcW w:w="5266" w:type="dxa"/>
          </w:tcPr>
          <w:p w14:paraId="784DD823">
            <w:pPr>
              <w:pStyle w:val="13"/>
              <w:spacing w:before="90"/>
              <w:ind w:left="11" w:right="2"/>
              <w:jc w:val="center"/>
              <w:rPr>
                <w:sz w:val="36"/>
              </w:rPr>
            </w:pPr>
            <w:r>
              <w:rPr>
                <w:sz w:val="36"/>
              </w:rPr>
              <w:t>Internship</w:t>
            </w:r>
            <w:r>
              <w:rPr>
                <w:spacing w:val="-2"/>
                <w:sz w:val="36"/>
              </w:rPr>
              <w:t xml:space="preserve"> Profile</w:t>
            </w:r>
          </w:p>
        </w:tc>
        <w:tc>
          <w:tcPr>
            <w:tcW w:w="1973" w:type="dxa"/>
          </w:tcPr>
          <w:p w14:paraId="67AAD7B9">
            <w:pPr>
              <w:pStyle w:val="13"/>
              <w:spacing w:line="577" w:lineRule="exact"/>
              <w:ind w:left="11"/>
              <w:jc w:val="center"/>
              <w:rPr>
                <w:b/>
                <w:sz w:val="52"/>
              </w:rPr>
            </w:pPr>
            <w:r>
              <w:rPr>
                <w:b/>
                <w:spacing w:val="-5"/>
                <w:sz w:val="52"/>
              </w:rPr>
              <w:t>15</w:t>
            </w:r>
          </w:p>
        </w:tc>
      </w:tr>
      <w:tr w14:paraId="4F64B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2729645F">
            <w:pPr>
              <w:pStyle w:val="13"/>
              <w:spacing w:before="1" w:line="576" w:lineRule="exact"/>
              <w:ind w:left="38" w:right="60"/>
              <w:jc w:val="center"/>
              <w:rPr>
                <w:b/>
                <w:sz w:val="52"/>
              </w:rPr>
            </w:pPr>
            <w:r>
              <w:rPr>
                <w:b/>
                <w:spacing w:val="-5"/>
                <w:sz w:val="52"/>
              </w:rPr>
              <w:t>9.</w:t>
            </w:r>
          </w:p>
        </w:tc>
        <w:tc>
          <w:tcPr>
            <w:tcW w:w="5266" w:type="dxa"/>
          </w:tcPr>
          <w:p w14:paraId="54BC605F">
            <w:pPr>
              <w:pStyle w:val="13"/>
              <w:spacing w:before="91"/>
              <w:ind w:left="11" w:right="3"/>
              <w:jc w:val="center"/>
              <w:rPr>
                <w:sz w:val="36"/>
              </w:rPr>
            </w:pPr>
            <w:r>
              <w:rPr>
                <w:sz w:val="36"/>
              </w:rPr>
              <w:t>Market</w:t>
            </w:r>
            <w:r>
              <w:rPr>
                <w:spacing w:val="-3"/>
                <w:sz w:val="36"/>
              </w:rPr>
              <w:t xml:space="preserve"> </w:t>
            </w:r>
            <w:r>
              <w:rPr>
                <w:sz w:val="36"/>
              </w:rPr>
              <w:t>Analysis and</w:t>
            </w:r>
            <w:r>
              <w:rPr>
                <w:spacing w:val="-2"/>
                <w:sz w:val="36"/>
              </w:rPr>
              <w:t xml:space="preserve"> Findings</w:t>
            </w:r>
          </w:p>
        </w:tc>
        <w:tc>
          <w:tcPr>
            <w:tcW w:w="1973" w:type="dxa"/>
          </w:tcPr>
          <w:p w14:paraId="6E23338E">
            <w:pPr>
              <w:pStyle w:val="13"/>
              <w:spacing w:before="1" w:line="576" w:lineRule="exact"/>
              <w:ind w:left="11"/>
              <w:jc w:val="center"/>
              <w:rPr>
                <w:b/>
                <w:sz w:val="52"/>
              </w:rPr>
            </w:pPr>
            <w:r>
              <w:rPr>
                <w:b/>
                <w:spacing w:val="-5"/>
                <w:sz w:val="52"/>
              </w:rPr>
              <w:t>19</w:t>
            </w:r>
          </w:p>
        </w:tc>
      </w:tr>
      <w:tr w14:paraId="5D75A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2681" w:type="dxa"/>
          </w:tcPr>
          <w:p w14:paraId="53929133">
            <w:pPr>
              <w:pStyle w:val="13"/>
              <w:spacing w:before="113"/>
              <w:ind w:right="60"/>
              <w:jc w:val="center"/>
              <w:rPr>
                <w:b/>
                <w:sz w:val="52"/>
              </w:rPr>
            </w:pPr>
            <w:r>
              <w:rPr>
                <w:b/>
                <w:spacing w:val="-5"/>
                <w:sz w:val="52"/>
              </w:rPr>
              <w:t>10.</w:t>
            </w:r>
          </w:p>
        </w:tc>
        <w:tc>
          <w:tcPr>
            <w:tcW w:w="5266" w:type="dxa"/>
          </w:tcPr>
          <w:p w14:paraId="0DC97531">
            <w:pPr>
              <w:pStyle w:val="13"/>
              <w:spacing w:line="416" w:lineRule="exact"/>
              <w:ind w:left="1993" w:hanging="1565"/>
              <w:rPr>
                <w:sz w:val="36"/>
              </w:rPr>
            </w:pPr>
            <w:r>
              <w:rPr>
                <w:sz w:val="36"/>
              </w:rPr>
              <w:t>Learning</w:t>
            </w:r>
            <w:r>
              <w:rPr>
                <w:spacing w:val="-13"/>
                <w:sz w:val="36"/>
              </w:rPr>
              <w:t xml:space="preserve"> </w:t>
            </w:r>
            <w:r>
              <w:rPr>
                <w:sz w:val="36"/>
              </w:rPr>
              <w:t>Outcomes</w:t>
            </w:r>
            <w:r>
              <w:rPr>
                <w:spacing w:val="-11"/>
                <w:sz w:val="36"/>
              </w:rPr>
              <w:t xml:space="preserve"> </w:t>
            </w:r>
            <w:r>
              <w:rPr>
                <w:sz w:val="36"/>
              </w:rPr>
              <w:t>and</w:t>
            </w:r>
            <w:r>
              <w:rPr>
                <w:spacing w:val="-15"/>
                <w:sz w:val="36"/>
              </w:rPr>
              <w:t xml:space="preserve"> </w:t>
            </w:r>
            <w:r>
              <w:rPr>
                <w:sz w:val="36"/>
              </w:rPr>
              <w:t xml:space="preserve">Value </w:t>
            </w:r>
            <w:r>
              <w:rPr>
                <w:spacing w:val="-2"/>
                <w:sz w:val="36"/>
              </w:rPr>
              <w:t>Addition</w:t>
            </w:r>
          </w:p>
        </w:tc>
        <w:tc>
          <w:tcPr>
            <w:tcW w:w="1973" w:type="dxa"/>
          </w:tcPr>
          <w:p w14:paraId="50DC8A0F">
            <w:pPr>
              <w:pStyle w:val="13"/>
              <w:spacing w:before="113"/>
              <w:ind w:left="11"/>
              <w:jc w:val="center"/>
              <w:rPr>
                <w:b/>
                <w:sz w:val="52"/>
              </w:rPr>
            </w:pPr>
            <w:r>
              <w:rPr>
                <w:b/>
                <w:spacing w:val="-5"/>
                <w:sz w:val="52"/>
              </w:rPr>
              <w:t>22</w:t>
            </w:r>
          </w:p>
        </w:tc>
      </w:tr>
      <w:tr w14:paraId="0C15D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2681" w:type="dxa"/>
          </w:tcPr>
          <w:p w14:paraId="47574D0C">
            <w:pPr>
              <w:pStyle w:val="13"/>
              <w:spacing w:before="111"/>
              <w:ind w:right="60"/>
              <w:jc w:val="center"/>
              <w:rPr>
                <w:b/>
                <w:sz w:val="52"/>
              </w:rPr>
            </w:pPr>
            <w:r>
              <w:rPr>
                <w:b/>
                <w:spacing w:val="-5"/>
                <w:sz w:val="52"/>
              </w:rPr>
              <w:t>11.</w:t>
            </w:r>
          </w:p>
        </w:tc>
        <w:tc>
          <w:tcPr>
            <w:tcW w:w="5266" w:type="dxa"/>
          </w:tcPr>
          <w:p w14:paraId="750D05FA">
            <w:pPr>
              <w:pStyle w:val="13"/>
              <w:spacing w:line="412" w:lineRule="exact"/>
              <w:ind w:left="1292" w:firstLine="19"/>
              <w:rPr>
                <w:sz w:val="36"/>
              </w:rPr>
            </w:pPr>
            <w:r>
              <w:rPr>
                <w:sz w:val="36"/>
              </w:rPr>
              <w:t>Best</w:t>
            </w:r>
            <w:r>
              <w:rPr>
                <w:spacing w:val="-6"/>
                <w:sz w:val="36"/>
              </w:rPr>
              <w:t xml:space="preserve"> </w:t>
            </w:r>
            <w:r>
              <w:rPr>
                <w:sz w:val="36"/>
              </w:rPr>
              <w:t>Practices</w:t>
            </w:r>
            <w:r>
              <w:rPr>
                <w:spacing w:val="-8"/>
                <w:sz w:val="36"/>
              </w:rPr>
              <w:t xml:space="preserve"> </w:t>
            </w:r>
            <w:r>
              <w:rPr>
                <w:sz w:val="36"/>
              </w:rPr>
              <w:t xml:space="preserve">and </w:t>
            </w:r>
            <w:r>
              <w:rPr>
                <w:spacing w:val="-2"/>
                <w:sz w:val="36"/>
              </w:rPr>
              <w:t>Recommendations</w:t>
            </w:r>
          </w:p>
        </w:tc>
        <w:tc>
          <w:tcPr>
            <w:tcW w:w="1973" w:type="dxa"/>
          </w:tcPr>
          <w:p w14:paraId="74AF7992">
            <w:pPr>
              <w:pStyle w:val="13"/>
              <w:spacing w:before="111"/>
              <w:ind w:left="11"/>
              <w:jc w:val="center"/>
              <w:rPr>
                <w:b/>
                <w:sz w:val="52"/>
              </w:rPr>
            </w:pPr>
            <w:r>
              <w:rPr>
                <w:b/>
                <w:spacing w:val="-5"/>
                <w:sz w:val="52"/>
              </w:rPr>
              <w:t>24</w:t>
            </w:r>
          </w:p>
        </w:tc>
      </w:tr>
      <w:tr w14:paraId="0C654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040CEA6D">
            <w:pPr>
              <w:pStyle w:val="13"/>
              <w:spacing w:line="578" w:lineRule="exact"/>
              <w:ind w:right="60"/>
              <w:jc w:val="center"/>
              <w:rPr>
                <w:b/>
                <w:sz w:val="52"/>
              </w:rPr>
            </w:pPr>
            <w:r>
              <w:rPr>
                <w:b/>
                <w:spacing w:val="-5"/>
                <w:sz w:val="52"/>
              </w:rPr>
              <w:t>12.</w:t>
            </w:r>
          </w:p>
        </w:tc>
        <w:tc>
          <w:tcPr>
            <w:tcW w:w="5266" w:type="dxa"/>
          </w:tcPr>
          <w:p w14:paraId="226B6342">
            <w:pPr>
              <w:pStyle w:val="13"/>
              <w:spacing w:before="91"/>
              <w:ind w:left="11" w:right="1"/>
              <w:jc w:val="center"/>
              <w:rPr>
                <w:sz w:val="36"/>
              </w:rPr>
            </w:pPr>
            <w:r>
              <w:rPr>
                <w:spacing w:val="-2"/>
                <w:sz w:val="36"/>
              </w:rPr>
              <w:t>Conclusion</w:t>
            </w:r>
          </w:p>
        </w:tc>
        <w:tc>
          <w:tcPr>
            <w:tcW w:w="1973" w:type="dxa"/>
          </w:tcPr>
          <w:p w14:paraId="33C7AE64">
            <w:pPr>
              <w:pStyle w:val="13"/>
              <w:spacing w:line="578" w:lineRule="exact"/>
              <w:ind w:left="11"/>
              <w:jc w:val="center"/>
              <w:rPr>
                <w:b/>
                <w:sz w:val="52"/>
              </w:rPr>
            </w:pPr>
            <w:r>
              <w:rPr>
                <w:b/>
                <w:spacing w:val="-5"/>
                <w:sz w:val="52"/>
              </w:rPr>
              <w:t>28</w:t>
            </w:r>
          </w:p>
        </w:tc>
      </w:tr>
      <w:tr w14:paraId="6C867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4F96B158">
            <w:pPr>
              <w:pStyle w:val="13"/>
              <w:spacing w:before="1" w:line="576" w:lineRule="exact"/>
              <w:ind w:right="60"/>
              <w:jc w:val="center"/>
              <w:rPr>
                <w:b/>
                <w:sz w:val="52"/>
              </w:rPr>
            </w:pPr>
            <w:r>
              <w:rPr>
                <w:b/>
                <w:spacing w:val="-5"/>
                <w:sz w:val="52"/>
              </w:rPr>
              <w:t>13.</w:t>
            </w:r>
          </w:p>
        </w:tc>
        <w:tc>
          <w:tcPr>
            <w:tcW w:w="5266" w:type="dxa"/>
          </w:tcPr>
          <w:p w14:paraId="68C08B84">
            <w:pPr>
              <w:pStyle w:val="13"/>
              <w:spacing w:before="91"/>
              <w:ind w:left="11" w:right="4"/>
              <w:jc w:val="center"/>
              <w:rPr>
                <w:sz w:val="36"/>
              </w:rPr>
            </w:pPr>
            <w:r>
              <w:rPr>
                <w:sz w:val="36"/>
              </w:rPr>
              <w:t>Limitation</w:t>
            </w:r>
            <w:r>
              <w:rPr>
                <w:spacing w:val="-6"/>
                <w:sz w:val="36"/>
              </w:rPr>
              <w:t xml:space="preserve"> </w:t>
            </w:r>
            <w:r>
              <w:rPr>
                <w:sz w:val="36"/>
              </w:rPr>
              <w:t>of the</w:t>
            </w:r>
            <w:r>
              <w:rPr>
                <w:spacing w:val="-4"/>
                <w:sz w:val="36"/>
              </w:rPr>
              <w:t xml:space="preserve"> </w:t>
            </w:r>
            <w:r>
              <w:rPr>
                <w:spacing w:val="-2"/>
                <w:sz w:val="36"/>
              </w:rPr>
              <w:t>study</w:t>
            </w:r>
          </w:p>
        </w:tc>
        <w:tc>
          <w:tcPr>
            <w:tcW w:w="1973" w:type="dxa"/>
          </w:tcPr>
          <w:p w14:paraId="4F68AD54">
            <w:pPr>
              <w:pStyle w:val="13"/>
              <w:spacing w:before="1" w:line="576" w:lineRule="exact"/>
              <w:ind w:left="11"/>
              <w:jc w:val="center"/>
              <w:rPr>
                <w:b/>
                <w:sz w:val="52"/>
              </w:rPr>
            </w:pPr>
            <w:r>
              <w:rPr>
                <w:b/>
                <w:spacing w:val="-5"/>
                <w:sz w:val="52"/>
              </w:rPr>
              <w:t>29</w:t>
            </w:r>
          </w:p>
        </w:tc>
      </w:tr>
      <w:tr w14:paraId="60ED4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33C33BEE">
            <w:pPr>
              <w:pStyle w:val="13"/>
              <w:spacing w:line="577" w:lineRule="exact"/>
              <w:ind w:right="60"/>
              <w:jc w:val="center"/>
              <w:rPr>
                <w:b/>
                <w:sz w:val="52"/>
              </w:rPr>
            </w:pPr>
            <w:r>
              <w:rPr>
                <w:b/>
                <w:spacing w:val="-5"/>
                <w:sz w:val="52"/>
              </w:rPr>
              <w:t>14.</w:t>
            </w:r>
          </w:p>
        </w:tc>
        <w:tc>
          <w:tcPr>
            <w:tcW w:w="5266" w:type="dxa"/>
          </w:tcPr>
          <w:p w14:paraId="646B7E0A">
            <w:pPr>
              <w:pStyle w:val="13"/>
              <w:spacing w:before="90"/>
              <w:ind w:left="11" w:right="4"/>
              <w:jc w:val="center"/>
              <w:rPr>
                <w:sz w:val="36"/>
              </w:rPr>
            </w:pPr>
            <w:r>
              <w:rPr>
                <w:spacing w:val="-2"/>
                <w:sz w:val="36"/>
              </w:rPr>
              <w:t>Biblography</w:t>
            </w:r>
          </w:p>
        </w:tc>
        <w:tc>
          <w:tcPr>
            <w:tcW w:w="1973" w:type="dxa"/>
          </w:tcPr>
          <w:p w14:paraId="14825CFC">
            <w:pPr>
              <w:pStyle w:val="13"/>
              <w:spacing w:line="577" w:lineRule="exact"/>
              <w:ind w:left="11"/>
              <w:jc w:val="center"/>
              <w:rPr>
                <w:b/>
                <w:sz w:val="52"/>
              </w:rPr>
            </w:pPr>
            <w:r>
              <w:rPr>
                <w:b/>
                <w:spacing w:val="-5"/>
                <w:sz w:val="52"/>
              </w:rPr>
              <w:t>30</w:t>
            </w:r>
          </w:p>
        </w:tc>
      </w:tr>
      <w:tr w14:paraId="5B9A4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2681" w:type="dxa"/>
          </w:tcPr>
          <w:p w14:paraId="30F1D7AC">
            <w:pPr>
              <w:pStyle w:val="13"/>
              <w:spacing w:line="578" w:lineRule="exact"/>
              <w:ind w:right="60"/>
              <w:jc w:val="center"/>
              <w:rPr>
                <w:b/>
                <w:sz w:val="52"/>
              </w:rPr>
            </w:pPr>
            <w:r>
              <w:rPr>
                <w:b/>
                <w:spacing w:val="-5"/>
                <w:sz w:val="52"/>
              </w:rPr>
              <w:t>15.</w:t>
            </w:r>
          </w:p>
        </w:tc>
        <w:tc>
          <w:tcPr>
            <w:tcW w:w="5266" w:type="dxa"/>
          </w:tcPr>
          <w:p w14:paraId="5CD6FE09">
            <w:pPr>
              <w:pStyle w:val="13"/>
              <w:spacing w:before="91"/>
              <w:ind w:left="11" w:right="2"/>
              <w:jc w:val="center"/>
              <w:rPr>
                <w:sz w:val="36"/>
              </w:rPr>
            </w:pPr>
            <w:r>
              <w:rPr>
                <w:sz w:val="36"/>
              </w:rPr>
              <w:t>Daily</w:t>
            </w:r>
            <w:r>
              <w:rPr>
                <w:spacing w:val="-5"/>
                <w:sz w:val="36"/>
              </w:rPr>
              <w:t xml:space="preserve"> </w:t>
            </w:r>
            <w:r>
              <w:rPr>
                <w:sz w:val="36"/>
              </w:rPr>
              <w:t>work</w:t>
            </w:r>
            <w:r>
              <w:rPr>
                <w:spacing w:val="1"/>
                <w:sz w:val="36"/>
              </w:rPr>
              <w:t xml:space="preserve"> </w:t>
            </w:r>
            <w:r>
              <w:rPr>
                <w:spacing w:val="-2"/>
                <w:sz w:val="36"/>
              </w:rPr>
              <w:t>report</w:t>
            </w:r>
          </w:p>
        </w:tc>
        <w:tc>
          <w:tcPr>
            <w:tcW w:w="1973" w:type="dxa"/>
          </w:tcPr>
          <w:p w14:paraId="1EC2408B">
            <w:pPr>
              <w:pStyle w:val="13"/>
              <w:spacing w:line="578" w:lineRule="exact"/>
              <w:ind w:left="11"/>
              <w:jc w:val="center"/>
              <w:rPr>
                <w:b/>
                <w:sz w:val="52"/>
              </w:rPr>
            </w:pPr>
            <w:r>
              <w:rPr>
                <w:b/>
                <w:spacing w:val="-5"/>
                <w:sz w:val="52"/>
              </w:rPr>
              <w:t>32</w:t>
            </w:r>
          </w:p>
        </w:tc>
      </w:tr>
      <w:tr w14:paraId="4B476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2681" w:type="dxa"/>
          </w:tcPr>
          <w:p w14:paraId="34B13C71">
            <w:pPr>
              <w:pStyle w:val="13"/>
              <w:spacing w:before="1" w:line="576" w:lineRule="exact"/>
              <w:ind w:right="60"/>
              <w:jc w:val="center"/>
              <w:rPr>
                <w:b/>
                <w:sz w:val="52"/>
              </w:rPr>
            </w:pPr>
            <w:r>
              <w:rPr>
                <w:b/>
                <w:spacing w:val="-5"/>
                <w:sz w:val="52"/>
              </w:rPr>
              <w:t>16.</w:t>
            </w:r>
          </w:p>
        </w:tc>
        <w:tc>
          <w:tcPr>
            <w:tcW w:w="5266" w:type="dxa"/>
          </w:tcPr>
          <w:p w14:paraId="7B8020D6">
            <w:pPr>
              <w:pStyle w:val="13"/>
              <w:spacing w:before="91"/>
              <w:ind w:left="11" w:right="1"/>
              <w:jc w:val="center"/>
              <w:rPr>
                <w:sz w:val="36"/>
              </w:rPr>
            </w:pPr>
            <w:r>
              <w:rPr>
                <w:spacing w:val="-2"/>
                <w:sz w:val="36"/>
              </w:rPr>
              <w:t>Feedback</w:t>
            </w:r>
          </w:p>
        </w:tc>
        <w:tc>
          <w:tcPr>
            <w:tcW w:w="1973" w:type="dxa"/>
          </w:tcPr>
          <w:p w14:paraId="2C582D15">
            <w:pPr>
              <w:pStyle w:val="13"/>
              <w:spacing w:before="1" w:line="576" w:lineRule="exact"/>
              <w:ind w:left="11"/>
              <w:jc w:val="center"/>
              <w:rPr>
                <w:b/>
                <w:sz w:val="52"/>
              </w:rPr>
            </w:pPr>
            <w:r>
              <w:rPr>
                <w:b/>
                <w:spacing w:val="-5"/>
                <w:sz w:val="52"/>
              </w:rPr>
              <w:t>34</w:t>
            </w:r>
          </w:p>
        </w:tc>
      </w:tr>
    </w:tbl>
    <w:p w14:paraId="40E88B66">
      <w:pPr>
        <w:pStyle w:val="13"/>
        <w:spacing w:after="0" w:line="576" w:lineRule="exact"/>
        <w:jc w:val="center"/>
        <w:rPr>
          <w:b/>
          <w:sz w:val="52"/>
        </w:rPr>
        <w:sectPr>
          <w:pgSz w:w="11910" w:h="16840"/>
          <w:pgMar w:top="1360" w:right="708" w:bottom="1160" w:left="1133" w:header="0" w:footer="977" w:gutter="0"/>
          <w:cols w:space="720" w:num="1"/>
        </w:sectPr>
      </w:pPr>
    </w:p>
    <w:p w14:paraId="5EF82896">
      <w:pPr>
        <w:pStyle w:val="4"/>
        <w:spacing w:before="62"/>
        <w:ind w:right="970"/>
      </w:pPr>
      <w:r>
        <w:rPr>
          <w:spacing w:val="-2"/>
        </w:rPr>
        <w:t>INTRODUCTION</w:t>
      </w:r>
    </w:p>
    <w:p w14:paraId="0D17A06A">
      <w:pPr>
        <w:pStyle w:val="6"/>
        <w:numPr>
          <w:ilvl w:val="1"/>
          <w:numId w:val="1"/>
        </w:numPr>
        <w:tabs>
          <w:tab w:val="left" w:pos="1070"/>
        </w:tabs>
        <w:spacing w:before="280" w:after="0" w:line="240" w:lineRule="auto"/>
        <w:ind w:left="1070" w:right="0" w:hanging="403"/>
        <w:jc w:val="left"/>
      </w:pPr>
      <w:bookmarkStart w:id="2" w:name="1.1 Overview of the Project"/>
      <w:bookmarkEnd w:id="2"/>
      <w:r>
        <w:t>Overview</w:t>
      </w:r>
      <w:r>
        <w:rPr>
          <w:spacing w:val="-7"/>
        </w:rPr>
        <w:t xml:space="preserve"> </w:t>
      </w:r>
      <w:r>
        <w:t>of</w:t>
      </w:r>
      <w:r>
        <w:rPr>
          <w:spacing w:val="-6"/>
        </w:rPr>
        <w:t xml:space="preserve"> </w:t>
      </w:r>
      <w:r>
        <w:t>the</w:t>
      </w:r>
      <w:r>
        <w:rPr>
          <w:spacing w:val="-6"/>
        </w:rPr>
        <w:t xml:space="preserve"> </w:t>
      </w:r>
      <w:r>
        <w:rPr>
          <w:spacing w:val="-2"/>
        </w:rPr>
        <w:t>Project</w:t>
      </w:r>
    </w:p>
    <w:p w14:paraId="0A0C9D6F">
      <w:pPr>
        <w:pStyle w:val="10"/>
        <w:spacing w:before="282"/>
        <w:ind w:left="667" w:right="1089"/>
      </w:pPr>
      <w:r>
        <w:t>In the contemporary business environment, data has emerged as one of the most valuable strategic assets for organizations. The rapid advancement of digital technologies, widespread adoption of information systems, and exponential growth of data</w:t>
      </w:r>
      <w:r>
        <w:rPr>
          <w:spacing w:val="-5"/>
        </w:rPr>
        <w:t xml:space="preserve"> </w:t>
      </w:r>
      <w:r>
        <w:t>have</w:t>
      </w:r>
      <w:r>
        <w:rPr>
          <w:spacing w:val="-3"/>
        </w:rPr>
        <w:t xml:space="preserve"> </w:t>
      </w:r>
      <w:r>
        <w:t>significantly</w:t>
      </w:r>
      <w:r>
        <w:rPr>
          <w:spacing w:val="-4"/>
        </w:rPr>
        <w:t xml:space="preserve"> </w:t>
      </w:r>
      <w:r>
        <w:t>transformed</w:t>
      </w:r>
      <w:r>
        <w:rPr>
          <w:spacing w:val="-4"/>
        </w:rPr>
        <w:t xml:space="preserve"> </w:t>
      </w:r>
      <w:r>
        <w:t>the</w:t>
      </w:r>
      <w:r>
        <w:rPr>
          <w:spacing w:val="-5"/>
        </w:rPr>
        <w:t xml:space="preserve"> </w:t>
      </w:r>
      <w:r>
        <w:t>way</w:t>
      </w:r>
      <w:r>
        <w:rPr>
          <w:spacing w:val="-2"/>
        </w:rPr>
        <w:t xml:space="preserve"> </w:t>
      </w:r>
      <w:r>
        <w:t>businesses</w:t>
      </w:r>
      <w:r>
        <w:rPr>
          <w:spacing w:val="-4"/>
        </w:rPr>
        <w:t xml:space="preserve"> </w:t>
      </w:r>
      <w:r>
        <w:t>operate</w:t>
      </w:r>
      <w:r>
        <w:rPr>
          <w:spacing w:val="-5"/>
        </w:rPr>
        <w:t xml:space="preserve"> </w:t>
      </w:r>
      <w:r>
        <w:t>and</w:t>
      </w:r>
      <w:r>
        <w:rPr>
          <w:spacing w:val="-2"/>
        </w:rPr>
        <w:t xml:space="preserve"> </w:t>
      </w:r>
      <w:r>
        <w:t>make</w:t>
      </w:r>
      <w:r>
        <w:rPr>
          <w:spacing w:val="-5"/>
        </w:rPr>
        <w:t xml:space="preserve"> </w:t>
      </w:r>
      <w:r>
        <w:t>decisions.</w:t>
      </w:r>
      <w:r>
        <w:rPr>
          <w:spacing w:val="-2"/>
        </w:rPr>
        <w:t xml:space="preserve"> </w:t>
      </w:r>
      <w:r>
        <w:t xml:space="preserve">In this context, </w:t>
      </w:r>
      <w:r>
        <w:rPr>
          <w:b/>
        </w:rPr>
        <w:t xml:space="preserve">Data Science &amp; Analytic s </w:t>
      </w:r>
      <w:r>
        <w:t>has become a crucial discipline that enables organizations to extract meaningful insights from large volumes of structured and unstructured data.</w:t>
      </w:r>
    </w:p>
    <w:p w14:paraId="4687C75D">
      <w:pPr>
        <w:pStyle w:val="10"/>
        <w:spacing w:before="2"/>
      </w:pPr>
    </w:p>
    <w:p w14:paraId="6D9DBC21">
      <w:pPr>
        <w:pStyle w:val="10"/>
        <w:ind w:left="667" w:right="1178"/>
      </w:pPr>
      <w:r>
        <w:t xml:space="preserve">This Summer Internship Project focuses on the </w:t>
      </w:r>
      <w:r>
        <w:rPr>
          <w:b/>
        </w:rPr>
        <w:t>applications of Data Science &amp; Analytic s in business decision making</w:t>
      </w:r>
      <w:r>
        <w:t xml:space="preserve">, emphasizing how analytical tools and techniques support managerial planning, performance evaluation, and strategic decision-making. The project was undertaken at </w:t>
      </w:r>
      <w:r>
        <w:rPr>
          <w:b/>
        </w:rPr>
        <w:t>Future Interns</w:t>
      </w:r>
      <w:r>
        <w:t>, where practical exposure</w:t>
      </w:r>
      <w:r>
        <w:rPr>
          <w:spacing w:val="-6"/>
        </w:rPr>
        <w:t xml:space="preserve"> </w:t>
      </w:r>
      <w:r>
        <w:t>was</w:t>
      </w:r>
      <w:r>
        <w:rPr>
          <w:spacing w:val="-5"/>
        </w:rPr>
        <w:t xml:space="preserve"> </w:t>
      </w:r>
      <w:r>
        <w:t>provided</w:t>
      </w:r>
      <w:r>
        <w:rPr>
          <w:spacing w:val="-3"/>
        </w:rPr>
        <w:t xml:space="preserve"> </w:t>
      </w:r>
      <w:r>
        <w:t>through</w:t>
      </w:r>
      <w:r>
        <w:rPr>
          <w:spacing w:val="-3"/>
        </w:rPr>
        <w:t xml:space="preserve"> </w:t>
      </w:r>
      <w:r>
        <w:t>structured</w:t>
      </w:r>
      <w:r>
        <w:rPr>
          <w:spacing w:val="-5"/>
        </w:rPr>
        <w:t xml:space="preserve"> </w:t>
      </w:r>
      <w:r>
        <w:t>learning</w:t>
      </w:r>
      <w:r>
        <w:rPr>
          <w:spacing w:val="-3"/>
        </w:rPr>
        <w:t xml:space="preserve"> </w:t>
      </w:r>
      <w:r>
        <w:t>modules,</w:t>
      </w:r>
      <w:r>
        <w:rPr>
          <w:spacing w:val="-5"/>
        </w:rPr>
        <w:t xml:space="preserve"> </w:t>
      </w:r>
      <w:r>
        <w:t>case-based</w:t>
      </w:r>
      <w:r>
        <w:rPr>
          <w:spacing w:val="-5"/>
        </w:rPr>
        <w:t xml:space="preserve"> </w:t>
      </w:r>
      <w:r>
        <w:t>analysis,</w:t>
      </w:r>
      <w:r>
        <w:rPr>
          <w:spacing w:val="-3"/>
        </w:rPr>
        <w:t xml:space="preserve"> </w:t>
      </w:r>
      <w:r>
        <w:t>and hands-on analytical exercises.</w:t>
      </w:r>
    </w:p>
    <w:p w14:paraId="5484A1D1">
      <w:pPr>
        <w:pStyle w:val="10"/>
        <w:spacing w:before="5"/>
      </w:pPr>
    </w:p>
    <w:p w14:paraId="29BBC91E">
      <w:pPr>
        <w:pStyle w:val="10"/>
        <w:ind w:left="667" w:right="1305"/>
      </w:pPr>
      <w:r>
        <w:t>The internship aimed to bridge the gap between theoretical knowledge acquired during the MBA program and its practical implementation in real-world business scenarios.</w:t>
      </w:r>
      <w:r>
        <w:rPr>
          <w:spacing w:val="-4"/>
        </w:rPr>
        <w:t xml:space="preserve"> </w:t>
      </w:r>
      <w:r>
        <w:t>Through</w:t>
      </w:r>
      <w:r>
        <w:rPr>
          <w:spacing w:val="-4"/>
        </w:rPr>
        <w:t xml:space="preserve"> </w:t>
      </w:r>
      <w:r>
        <w:t>this</w:t>
      </w:r>
      <w:r>
        <w:rPr>
          <w:spacing w:val="-4"/>
        </w:rPr>
        <w:t xml:space="preserve"> </w:t>
      </w:r>
      <w:r>
        <w:t>project,</w:t>
      </w:r>
      <w:r>
        <w:rPr>
          <w:spacing w:val="-4"/>
        </w:rPr>
        <w:t xml:space="preserve"> </w:t>
      </w:r>
      <w:r>
        <w:t>emphasis</w:t>
      </w:r>
      <w:r>
        <w:rPr>
          <w:spacing w:val="-4"/>
        </w:rPr>
        <w:t xml:space="preserve"> </w:t>
      </w:r>
      <w:r>
        <w:t>was</w:t>
      </w:r>
      <w:r>
        <w:rPr>
          <w:spacing w:val="-3"/>
        </w:rPr>
        <w:t xml:space="preserve"> </w:t>
      </w:r>
      <w:r>
        <w:t>placed</w:t>
      </w:r>
      <w:r>
        <w:rPr>
          <w:spacing w:val="-3"/>
        </w:rPr>
        <w:t xml:space="preserve"> </w:t>
      </w:r>
      <w:r>
        <w:t>on</w:t>
      </w:r>
      <w:r>
        <w:rPr>
          <w:spacing w:val="-4"/>
        </w:rPr>
        <w:t xml:space="preserve"> </w:t>
      </w:r>
      <w:r>
        <w:t>understanding</w:t>
      </w:r>
      <w:r>
        <w:rPr>
          <w:spacing w:val="-3"/>
        </w:rPr>
        <w:t xml:space="preserve"> </w:t>
      </w:r>
      <w:r>
        <w:t>the</w:t>
      </w:r>
      <w:r>
        <w:rPr>
          <w:spacing w:val="-5"/>
        </w:rPr>
        <w:t xml:space="preserve"> </w:t>
      </w:r>
      <w:r>
        <w:t>analytics life-cycle, interpreting data-driven insights, and aligning analytical outcomes with organizational objectives.</w:t>
      </w:r>
    </w:p>
    <w:p w14:paraId="71BB3AA6">
      <w:pPr>
        <w:pStyle w:val="10"/>
        <w:rPr>
          <w:sz w:val="20"/>
        </w:rPr>
      </w:pPr>
    </w:p>
    <w:p w14:paraId="07242685">
      <w:pPr>
        <w:pStyle w:val="10"/>
        <w:spacing w:before="10"/>
        <w:rPr>
          <w:sz w:val="20"/>
        </w:rPr>
      </w:pPr>
      <w:r>
        <w:rPr>
          <w:sz w:val="20"/>
        </w:rPr>
        <mc:AlternateContent>
          <mc:Choice Requires="wps">
            <w:drawing>
              <wp:anchor distT="0" distB="0" distL="0" distR="0" simplePos="0" relativeHeight="251666432" behindDoc="1" locked="0" layoutInCell="1" allowOverlap="1">
                <wp:simplePos x="0" y="0"/>
                <wp:positionH relativeFrom="page">
                  <wp:posOffset>1137920</wp:posOffset>
                </wp:positionH>
                <wp:positionV relativeFrom="paragraph">
                  <wp:posOffset>167640</wp:posOffset>
                </wp:positionV>
                <wp:extent cx="5283835" cy="28575"/>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4" o:spid="_x0000_s1026" o:spt="100" style="position:absolute;left:0pt;margin-left:89.6pt;margin-top:13.2pt;height:2.25pt;width:416.05pt;mso-position-horizontal-relative:page;mso-wrap-distance-bottom:0pt;mso-wrap-distance-top:0pt;z-index:-251650048;mso-width-relative:page;mso-height-relative:page;" fillcolor="#D0D0D0" filled="t" stroked="f" coordsize="5283835,28575" o:gfxdata="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HyqC3NgAAAAKAQAADwAAAAAAAAABACAAAAAiAAAAZHJzL2Rv&#10;d25yZXYueG1sUEsBAhQAFAAAAAgAh07iQMouviKQAwAAfw8AAA4AAAAAAAAAAQAgAAAAJwEAAGRy&#10;cy9lMm9Eb2MueG1sUEsFBgAAAAAGAAYAWQEAACkH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5FBAB2C3">
      <w:pPr>
        <w:pStyle w:val="6"/>
        <w:numPr>
          <w:ilvl w:val="1"/>
          <w:numId w:val="1"/>
        </w:numPr>
        <w:tabs>
          <w:tab w:val="left" w:pos="1070"/>
        </w:tabs>
        <w:spacing w:before="273" w:after="0" w:line="240" w:lineRule="auto"/>
        <w:ind w:left="1070" w:right="0" w:hanging="403"/>
        <w:jc w:val="left"/>
      </w:pPr>
      <w:bookmarkStart w:id="3" w:name="1.2 Objectives of the Study"/>
      <w:bookmarkEnd w:id="3"/>
      <w:r>
        <w:t>Objectives</w:t>
      </w:r>
      <w:r>
        <w:rPr>
          <w:spacing w:val="-8"/>
        </w:rPr>
        <w:t xml:space="preserve"> </w:t>
      </w:r>
      <w:r>
        <w:t>of</w:t>
      </w:r>
      <w:r>
        <w:rPr>
          <w:spacing w:val="-6"/>
        </w:rPr>
        <w:t xml:space="preserve"> </w:t>
      </w:r>
      <w:r>
        <w:t>the</w:t>
      </w:r>
      <w:r>
        <w:rPr>
          <w:spacing w:val="-7"/>
        </w:rPr>
        <w:t xml:space="preserve"> </w:t>
      </w:r>
      <w:r>
        <w:rPr>
          <w:spacing w:val="-4"/>
        </w:rPr>
        <w:t>Study</w:t>
      </w:r>
    </w:p>
    <w:p w14:paraId="661D2CDC">
      <w:pPr>
        <w:pStyle w:val="10"/>
        <w:spacing w:before="281"/>
        <w:ind w:left="667"/>
      </w:pPr>
      <w:r>
        <w:t>The</w:t>
      </w:r>
      <w:r>
        <w:rPr>
          <w:spacing w:val="-5"/>
        </w:rPr>
        <w:t xml:space="preserve"> </w:t>
      </w:r>
      <w:r>
        <w:t>objectives of</w:t>
      </w:r>
      <w:r>
        <w:rPr>
          <w:spacing w:val="-2"/>
        </w:rPr>
        <w:t xml:space="preserve"> </w:t>
      </w:r>
      <w:r>
        <w:t>this</w:t>
      </w:r>
      <w:r>
        <w:rPr>
          <w:spacing w:val="-5"/>
        </w:rPr>
        <w:t xml:space="preserve"> </w:t>
      </w:r>
      <w:r>
        <w:t>Summer</w:t>
      </w:r>
      <w:r>
        <w:rPr>
          <w:spacing w:val="-3"/>
        </w:rPr>
        <w:t xml:space="preserve"> </w:t>
      </w:r>
      <w:r>
        <w:t>Internship</w:t>
      </w:r>
      <w:r>
        <w:rPr>
          <w:spacing w:val="1"/>
        </w:rPr>
        <w:t xml:space="preserve"> </w:t>
      </w:r>
      <w:r>
        <w:t>Project</w:t>
      </w:r>
      <w:r>
        <w:rPr>
          <w:spacing w:val="-2"/>
        </w:rPr>
        <w:t xml:space="preserve"> </w:t>
      </w:r>
      <w:r>
        <w:t>are</w:t>
      </w:r>
      <w:r>
        <w:rPr>
          <w:spacing w:val="-1"/>
        </w:rPr>
        <w:t xml:space="preserve"> </w:t>
      </w:r>
      <w:r>
        <w:t>as</w:t>
      </w:r>
      <w:r>
        <w:rPr>
          <w:spacing w:val="-1"/>
        </w:rPr>
        <w:t xml:space="preserve"> </w:t>
      </w:r>
      <w:r>
        <w:rPr>
          <w:spacing w:val="-2"/>
        </w:rPr>
        <w:t>follows</w:t>
      </w:r>
    </w:p>
    <w:p w14:paraId="728BBF34">
      <w:pPr>
        <w:pStyle w:val="10"/>
        <w:spacing w:before="3"/>
      </w:pPr>
    </w:p>
    <w:p w14:paraId="5AB2EF99">
      <w:pPr>
        <w:pStyle w:val="10"/>
        <w:ind w:left="1387" w:right="1868"/>
      </w:pPr>
      <w:r>
        <w:t>To</w:t>
      </w:r>
      <w:r>
        <w:rPr>
          <w:spacing w:val="-4"/>
        </w:rPr>
        <w:t xml:space="preserve"> </w:t>
      </w:r>
      <w:r>
        <w:t>understand</w:t>
      </w:r>
      <w:r>
        <w:rPr>
          <w:spacing w:val="-3"/>
        </w:rPr>
        <w:t xml:space="preserve"> </w:t>
      </w:r>
      <w:r>
        <w:t>the</w:t>
      </w:r>
      <w:r>
        <w:rPr>
          <w:spacing w:val="-5"/>
        </w:rPr>
        <w:t xml:space="preserve"> </w:t>
      </w:r>
      <w:r>
        <w:t>fundamental</w:t>
      </w:r>
      <w:r>
        <w:rPr>
          <w:spacing w:val="-3"/>
        </w:rPr>
        <w:t xml:space="preserve"> </w:t>
      </w:r>
      <w:r>
        <w:t>concepts</w:t>
      </w:r>
      <w:r>
        <w:rPr>
          <w:spacing w:val="-3"/>
        </w:rPr>
        <w:t xml:space="preserve"> </w:t>
      </w:r>
      <w:r>
        <w:t>and</w:t>
      </w:r>
      <w:r>
        <w:rPr>
          <w:spacing w:val="-4"/>
        </w:rPr>
        <w:t xml:space="preserve"> </w:t>
      </w:r>
      <w:r>
        <w:t>scope</w:t>
      </w:r>
      <w:r>
        <w:rPr>
          <w:spacing w:val="-4"/>
        </w:rPr>
        <w:t xml:space="preserve"> </w:t>
      </w:r>
      <w:r>
        <w:t>of</w:t>
      </w:r>
      <w:r>
        <w:rPr>
          <w:spacing w:val="-5"/>
        </w:rPr>
        <w:t xml:space="preserve"> </w:t>
      </w:r>
      <w:r>
        <w:t>Data</w:t>
      </w:r>
      <w:r>
        <w:rPr>
          <w:spacing w:val="-5"/>
        </w:rPr>
        <w:t xml:space="preserve"> </w:t>
      </w:r>
      <w:r>
        <w:t>Science</w:t>
      </w:r>
      <w:r>
        <w:rPr>
          <w:spacing w:val="-2"/>
        </w:rPr>
        <w:t xml:space="preserve"> </w:t>
      </w:r>
      <w:r>
        <w:t>&amp; Analytics in modern organizations.</w:t>
      </w:r>
    </w:p>
    <w:p w14:paraId="00F40BE2">
      <w:pPr>
        <w:pStyle w:val="10"/>
        <w:spacing w:before="5"/>
      </w:pPr>
    </w:p>
    <w:p w14:paraId="01E78BCD">
      <w:pPr>
        <w:pStyle w:val="10"/>
        <w:ind w:left="667"/>
      </w:pPr>
      <w:r>
        <w:t>To</w:t>
      </w:r>
      <w:r>
        <w:rPr>
          <w:spacing w:val="-4"/>
        </w:rPr>
        <w:t xml:space="preserve"> </w:t>
      </w:r>
      <w:r>
        <w:t>gain</w:t>
      </w:r>
      <w:r>
        <w:rPr>
          <w:spacing w:val="-2"/>
        </w:rPr>
        <w:t xml:space="preserve"> </w:t>
      </w:r>
      <w:r>
        <w:t>practical</w:t>
      </w:r>
      <w:r>
        <w:rPr>
          <w:spacing w:val="-2"/>
        </w:rPr>
        <w:t xml:space="preserve"> </w:t>
      </w:r>
      <w:r>
        <w:t>exposure</w:t>
      </w:r>
      <w:r>
        <w:rPr>
          <w:spacing w:val="-3"/>
        </w:rPr>
        <w:t xml:space="preserve"> </w:t>
      </w:r>
      <w:r>
        <w:t>to</w:t>
      </w:r>
      <w:r>
        <w:rPr>
          <w:spacing w:val="-1"/>
        </w:rPr>
        <w:t xml:space="preserve"> </w:t>
      </w:r>
      <w:r>
        <w:t>data</w:t>
      </w:r>
      <w:r>
        <w:rPr>
          <w:spacing w:val="-3"/>
        </w:rPr>
        <w:t xml:space="preserve"> </w:t>
      </w:r>
      <w:r>
        <w:t>handling, analysis, and</w:t>
      </w:r>
      <w:r>
        <w:rPr>
          <w:spacing w:val="-2"/>
        </w:rPr>
        <w:t xml:space="preserve"> </w:t>
      </w:r>
      <w:r>
        <w:t>interpretation</w:t>
      </w:r>
      <w:r>
        <w:rPr>
          <w:spacing w:val="-1"/>
        </w:rPr>
        <w:t xml:space="preserve"> </w:t>
      </w:r>
      <w:r>
        <w:rPr>
          <w:spacing w:val="-2"/>
        </w:rPr>
        <w:t>techniques.</w:t>
      </w:r>
    </w:p>
    <w:p w14:paraId="2DBC2757">
      <w:pPr>
        <w:pStyle w:val="10"/>
        <w:spacing w:before="4"/>
      </w:pPr>
    </w:p>
    <w:p w14:paraId="426F5154">
      <w:pPr>
        <w:pStyle w:val="10"/>
        <w:spacing w:before="1"/>
        <w:ind w:left="667"/>
      </w:pPr>
      <w:r>
        <w:t>To</w:t>
      </w:r>
      <w:r>
        <w:rPr>
          <w:spacing w:val="-4"/>
        </w:rPr>
        <w:t xml:space="preserve"> </w:t>
      </w:r>
      <w:r>
        <w:t>examine</w:t>
      </w:r>
      <w:r>
        <w:rPr>
          <w:spacing w:val="-2"/>
        </w:rPr>
        <w:t xml:space="preserve"> </w:t>
      </w:r>
      <w:r>
        <w:t>the</w:t>
      </w:r>
      <w:r>
        <w:rPr>
          <w:spacing w:val="-3"/>
        </w:rPr>
        <w:t xml:space="preserve"> </w:t>
      </w:r>
      <w:r>
        <w:t>role</w:t>
      </w:r>
      <w:r>
        <w:rPr>
          <w:spacing w:val="-2"/>
        </w:rPr>
        <w:t xml:space="preserve"> </w:t>
      </w:r>
      <w:r>
        <w:t>of</w:t>
      </w:r>
      <w:r>
        <w:rPr>
          <w:spacing w:val="-2"/>
        </w:rPr>
        <w:t xml:space="preserve"> </w:t>
      </w:r>
      <w:r>
        <w:t>analytics in</w:t>
      </w:r>
      <w:r>
        <w:rPr>
          <w:spacing w:val="-1"/>
        </w:rPr>
        <w:t xml:space="preserve"> </w:t>
      </w:r>
      <w:r>
        <w:t>enhancing business</w:t>
      </w:r>
      <w:r>
        <w:rPr>
          <w:spacing w:val="-1"/>
        </w:rPr>
        <w:t xml:space="preserve"> </w:t>
      </w:r>
      <w:r>
        <w:t>decision-making</w:t>
      </w:r>
      <w:r>
        <w:rPr>
          <w:spacing w:val="-1"/>
        </w:rPr>
        <w:t xml:space="preserve"> </w:t>
      </w:r>
      <w:r>
        <w:rPr>
          <w:spacing w:val="-2"/>
        </w:rPr>
        <w:t>processes.</w:t>
      </w:r>
    </w:p>
    <w:p w14:paraId="704AAF27">
      <w:pPr>
        <w:pStyle w:val="10"/>
        <w:spacing w:before="2"/>
      </w:pPr>
    </w:p>
    <w:p w14:paraId="24683D1D">
      <w:pPr>
        <w:pStyle w:val="10"/>
        <w:ind w:left="667" w:right="1868"/>
      </w:pPr>
      <w:r>
        <w:t>To</w:t>
      </w:r>
      <w:r>
        <w:rPr>
          <w:spacing w:val="-6"/>
        </w:rPr>
        <w:t xml:space="preserve"> </w:t>
      </w:r>
      <w:r>
        <w:t>develop</w:t>
      </w:r>
      <w:r>
        <w:rPr>
          <w:spacing w:val="-6"/>
        </w:rPr>
        <w:t xml:space="preserve"> </w:t>
      </w:r>
      <w:r>
        <w:t>analytical</w:t>
      </w:r>
      <w:r>
        <w:rPr>
          <w:spacing w:val="-4"/>
        </w:rPr>
        <w:t xml:space="preserve"> </w:t>
      </w:r>
      <w:r>
        <w:t>thinking,</w:t>
      </w:r>
      <w:r>
        <w:rPr>
          <w:spacing w:val="-4"/>
        </w:rPr>
        <w:t xml:space="preserve"> </w:t>
      </w:r>
      <w:r>
        <w:t>problem-solving</w:t>
      </w:r>
      <w:r>
        <w:rPr>
          <w:spacing w:val="-9"/>
        </w:rPr>
        <w:t xml:space="preserve"> </w:t>
      </w:r>
      <w:r>
        <w:t>abilities,</w:t>
      </w:r>
      <w:r>
        <w:rPr>
          <w:spacing w:val="-6"/>
        </w:rPr>
        <w:t xml:space="preserve"> </w:t>
      </w:r>
      <w:r>
        <w:t>and</w:t>
      </w:r>
      <w:r>
        <w:rPr>
          <w:spacing w:val="-4"/>
        </w:rPr>
        <w:t xml:space="preserve"> </w:t>
      </w:r>
      <w:r>
        <w:t xml:space="preserve">professional </w:t>
      </w:r>
      <w:r>
        <w:rPr>
          <w:spacing w:val="-2"/>
        </w:rPr>
        <w:t>competence.</w:t>
      </w:r>
    </w:p>
    <w:p w14:paraId="76CC621D">
      <w:pPr>
        <w:pStyle w:val="10"/>
        <w:spacing w:before="5"/>
      </w:pPr>
    </w:p>
    <w:p w14:paraId="76A1F575">
      <w:pPr>
        <w:pStyle w:val="10"/>
        <w:ind w:left="667"/>
      </w:pPr>
      <w:r>
        <w:t>To</w:t>
      </w:r>
      <w:r>
        <w:rPr>
          <w:spacing w:val="-5"/>
        </w:rPr>
        <w:t xml:space="preserve"> </w:t>
      </w:r>
      <w:r>
        <w:t>align academic</w:t>
      </w:r>
      <w:r>
        <w:rPr>
          <w:spacing w:val="-3"/>
        </w:rPr>
        <w:t xml:space="preserve"> </w:t>
      </w:r>
      <w:r>
        <w:t>learning with</w:t>
      </w:r>
      <w:r>
        <w:rPr>
          <w:spacing w:val="-3"/>
        </w:rPr>
        <w:t xml:space="preserve"> </w:t>
      </w:r>
      <w:r>
        <w:t>current</w:t>
      </w:r>
      <w:r>
        <w:rPr>
          <w:spacing w:val="-2"/>
        </w:rPr>
        <w:t xml:space="preserve"> </w:t>
      </w:r>
      <w:r>
        <w:t>industry</w:t>
      </w:r>
      <w:r>
        <w:rPr>
          <w:spacing w:val="-2"/>
        </w:rPr>
        <w:t xml:space="preserve"> </w:t>
      </w:r>
      <w:r>
        <w:t xml:space="preserve">practices and </w:t>
      </w:r>
      <w:r>
        <w:rPr>
          <w:spacing w:val="-2"/>
        </w:rPr>
        <w:t>expectations.</w:t>
      </w:r>
    </w:p>
    <w:p w14:paraId="63AA1A45">
      <w:pPr>
        <w:pStyle w:val="10"/>
        <w:rPr>
          <w:sz w:val="20"/>
        </w:rPr>
      </w:pPr>
    </w:p>
    <w:p w14:paraId="3F5EF28B">
      <w:pPr>
        <w:pStyle w:val="10"/>
        <w:spacing w:before="10"/>
        <w:rPr>
          <w:sz w:val="20"/>
        </w:rPr>
      </w:pPr>
      <w:r>
        <w:rPr>
          <w:sz w:val="20"/>
        </w:rPr>
        <mc:AlternateContent>
          <mc:Choice Requires="wps">
            <w:drawing>
              <wp:anchor distT="0" distB="0" distL="0" distR="0" simplePos="0" relativeHeight="251666432" behindDoc="1" locked="0" layoutInCell="1" allowOverlap="1">
                <wp:simplePos x="0" y="0"/>
                <wp:positionH relativeFrom="page">
                  <wp:posOffset>1137920</wp:posOffset>
                </wp:positionH>
                <wp:positionV relativeFrom="paragraph">
                  <wp:posOffset>167005</wp:posOffset>
                </wp:positionV>
                <wp:extent cx="5283835" cy="28575"/>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5" o:spid="_x0000_s1026" o:spt="100" style="position:absolute;left:0pt;margin-left:89.6pt;margin-top:13.15pt;height:2.25pt;width:416.05pt;mso-position-horizontal-relative:page;mso-wrap-distance-bottom:0pt;mso-wrap-distance-top:0pt;z-index:-251650048;mso-width-relative:page;mso-height-relative:page;" fillcolor="#D0D0D0" filled="t" stroked="f" coordsize="5283835,28575" o:gfxdata="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CYw1I/1wAAAAoBAAAPAAAAAAAAAAEAIAAAACIAAABkcnMvZG93bnJldi54bWxQ&#10;SwECFAAUAAAACACHTuJAzVq/tYcDAAB/DwAADgAAAAAAAAABACAAAAAmAQAAZHJzL2Uyb0RvYy54&#10;bWxQSwUGAAAAAAYABgBZAQAAHwc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576847C4">
      <w:pPr>
        <w:pStyle w:val="10"/>
        <w:spacing w:after="0"/>
        <w:rPr>
          <w:sz w:val="20"/>
        </w:rPr>
        <w:sectPr>
          <w:pgSz w:w="11910" w:h="16840"/>
          <w:pgMar w:top="1680" w:right="708" w:bottom="1160" w:left="1133" w:header="0" w:footer="977" w:gutter="0"/>
          <w:cols w:space="720" w:num="1"/>
        </w:sectPr>
      </w:pPr>
    </w:p>
    <w:p w14:paraId="43ADB292">
      <w:pPr>
        <w:pStyle w:val="6"/>
        <w:numPr>
          <w:ilvl w:val="1"/>
          <w:numId w:val="1"/>
        </w:numPr>
        <w:tabs>
          <w:tab w:val="left" w:pos="1070"/>
        </w:tabs>
        <w:spacing w:before="63" w:after="0" w:line="240" w:lineRule="auto"/>
        <w:ind w:left="1070" w:right="0" w:hanging="403"/>
        <w:jc w:val="left"/>
      </w:pPr>
      <w:bookmarkStart w:id="4" w:name="1.3 Scope of the Study"/>
      <w:bookmarkEnd w:id="4"/>
      <w:r>
        <w:t>Scope</w:t>
      </w:r>
      <w:r>
        <w:rPr>
          <w:spacing w:val="-6"/>
        </w:rPr>
        <w:t xml:space="preserve"> </w:t>
      </w:r>
      <w:r>
        <w:t>of</w:t>
      </w:r>
      <w:r>
        <w:rPr>
          <w:spacing w:val="-4"/>
        </w:rPr>
        <w:t xml:space="preserve"> </w:t>
      </w:r>
      <w:r>
        <w:t>the</w:t>
      </w:r>
      <w:r>
        <w:rPr>
          <w:spacing w:val="-4"/>
        </w:rPr>
        <w:t xml:space="preserve"> </w:t>
      </w:r>
      <w:r>
        <w:rPr>
          <w:spacing w:val="-2"/>
        </w:rPr>
        <w:t>Study</w:t>
      </w:r>
    </w:p>
    <w:p w14:paraId="65C61801">
      <w:pPr>
        <w:pStyle w:val="10"/>
        <w:spacing w:before="279"/>
        <w:ind w:left="667" w:right="1089"/>
      </w:pPr>
      <w:r>
        <w:t>The scope of the study is confined to the learning outcomes and practical exposure gained</w:t>
      </w:r>
      <w:r>
        <w:rPr>
          <w:spacing w:val="-4"/>
        </w:rPr>
        <w:t xml:space="preserve"> </w:t>
      </w:r>
      <w:r>
        <w:t>during</w:t>
      </w:r>
      <w:r>
        <w:rPr>
          <w:spacing w:val="-4"/>
        </w:rPr>
        <w:t xml:space="preserve"> </w:t>
      </w:r>
      <w:r>
        <w:t>the</w:t>
      </w:r>
      <w:r>
        <w:rPr>
          <w:spacing w:val="-3"/>
        </w:rPr>
        <w:t xml:space="preserve"> </w:t>
      </w:r>
      <w:r>
        <w:t>internship</w:t>
      </w:r>
      <w:r>
        <w:rPr>
          <w:spacing w:val="-4"/>
        </w:rPr>
        <w:t xml:space="preserve"> </w:t>
      </w:r>
      <w:r>
        <w:t>period</w:t>
      </w:r>
      <w:r>
        <w:rPr>
          <w:spacing w:val="-4"/>
        </w:rPr>
        <w:t xml:space="preserve"> </w:t>
      </w:r>
      <w:r>
        <w:t>at</w:t>
      </w:r>
      <w:r>
        <w:rPr>
          <w:spacing w:val="-4"/>
        </w:rPr>
        <w:t xml:space="preserve"> </w:t>
      </w:r>
      <w:r>
        <w:rPr>
          <w:b/>
        </w:rPr>
        <w:t>Future</w:t>
      </w:r>
      <w:r>
        <w:rPr>
          <w:b/>
          <w:spacing w:val="-3"/>
        </w:rPr>
        <w:t xml:space="preserve"> </w:t>
      </w:r>
      <w:r>
        <w:rPr>
          <w:b/>
        </w:rPr>
        <w:t>Interns</w:t>
      </w:r>
      <w:r>
        <w:t>.</w:t>
      </w:r>
      <w:r>
        <w:rPr>
          <w:spacing w:val="-4"/>
        </w:rPr>
        <w:t xml:space="preserve"> </w:t>
      </w:r>
      <w:r>
        <w:t>The</w:t>
      </w:r>
      <w:r>
        <w:rPr>
          <w:spacing w:val="-3"/>
        </w:rPr>
        <w:t xml:space="preserve"> </w:t>
      </w:r>
      <w:r>
        <w:t>study</w:t>
      </w:r>
      <w:r>
        <w:rPr>
          <w:spacing w:val="-4"/>
        </w:rPr>
        <w:t xml:space="preserve"> </w:t>
      </w:r>
      <w:r>
        <w:t>covers</w:t>
      </w:r>
      <w:r>
        <w:rPr>
          <w:spacing w:val="-4"/>
        </w:rPr>
        <w:t xml:space="preserve"> </w:t>
      </w:r>
      <w:r>
        <w:t>foundational and intermediate aspects of Data Science &amp; Analytics, including:</w:t>
      </w:r>
    </w:p>
    <w:p w14:paraId="4F32C9E1">
      <w:pPr>
        <w:pStyle w:val="10"/>
      </w:pPr>
    </w:p>
    <w:p w14:paraId="2452495D">
      <w:pPr>
        <w:pStyle w:val="10"/>
        <w:spacing w:before="259"/>
      </w:pPr>
    </w:p>
    <w:p w14:paraId="745DD4C2">
      <w:pPr>
        <w:pStyle w:val="10"/>
        <w:ind w:left="1387"/>
      </w:pPr>
      <w:r>
        <w:t>Understanding</w:t>
      </w:r>
      <w:r>
        <w:rPr>
          <w:spacing w:val="-4"/>
        </w:rPr>
        <w:t xml:space="preserve"> </w:t>
      </w:r>
      <w:r>
        <w:t>data-driven</w:t>
      </w:r>
      <w:r>
        <w:rPr>
          <w:spacing w:val="-4"/>
        </w:rPr>
        <w:t xml:space="preserve"> </w:t>
      </w:r>
      <w:r>
        <w:t>decision-making</w:t>
      </w:r>
      <w:r>
        <w:rPr>
          <w:spacing w:val="-3"/>
        </w:rPr>
        <w:t xml:space="preserve"> </w:t>
      </w:r>
      <w:r>
        <w:rPr>
          <w:spacing w:val="-2"/>
        </w:rPr>
        <w:t>frameworks.</w:t>
      </w:r>
    </w:p>
    <w:p w14:paraId="3C9C8934">
      <w:pPr>
        <w:pStyle w:val="10"/>
        <w:spacing w:before="5"/>
      </w:pPr>
    </w:p>
    <w:p w14:paraId="0A2E38DE">
      <w:pPr>
        <w:pStyle w:val="10"/>
        <w:ind w:left="1387" w:right="1089"/>
      </w:pPr>
      <w:r>
        <w:t>Exposure</w:t>
      </w:r>
      <w:r>
        <w:rPr>
          <w:spacing w:val="-6"/>
        </w:rPr>
        <w:t xml:space="preserve"> </w:t>
      </w:r>
      <w:r>
        <w:t>to</w:t>
      </w:r>
      <w:r>
        <w:rPr>
          <w:spacing w:val="-5"/>
        </w:rPr>
        <w:t xml:space="preserve"> </w:t>
      </w:r>
      <w:r>
        <w:t>the</w:t>
      </w:r>
      <w:r>
        <w:rPr>
          <w:spacing w:val="-6"/>
        </w:rPr>
        <w:t xml:space="preserve"> </w:t>
      </w:r>
      <w:r>
        <w:t>analytics</w:t>
      </w:r>
      <w:r>
        <w:rPr>
          <w:spacing w:val="-3"/>
        </w:rPr>
        <w:t xml:space="preserve"> </w:t>
      </w:r>
      <w:r>
        <w:t>workflow,</w:t>
      </w:r>
      <w:r>
        <w:rPr>
          <w:spacing w:val="-3"/>
        </w:rPr>
        <w:t xml:space="preserve"> </w:t>
      </w:r>
      <w:r>
        <w:t>such</w:t>
      </w:r>
      <w:r>
        <w:rPr>
          <w:spacing w:val="-5"/>
        </w:rPr>
        <w:t xml:space="preserve"> </w:t>
      </w:r>
      <w:r>
        <w:t>as</w:t>
      </w:r>
      <w:r>
        <w:rPr>
          <w:spacing w:val="-5"/>
        </w:rPr>
        <w:t xml:space="preserve"> </w:t>
      </w:r>
      <w:r>
        <w:t>data</w:t>
      </w:r>
      <w:r>
        <w:rPr>
          <w:spacing w:val="-4"/>
        </w:rPr>
        <w:t xml:space="preserve"> </w:t>
      </w:r>
      <w:r>
        <w:t>collection,</w:t>
      </w:r>
      <w:r>
        <w:rPr>
          <w:spacing w:val="-5"/>
        </w:rPr>
        <w:t xml:space="preserve"> </w:t>
      </w:r>
      <w:r>
        <w:t>preprocessing, analysis, and reporting.</w:t>
      </w:r>
    </w:p>
    <w:p w14:paraId="3C69C2E1">
      <w:pPr>
        <w:pStyle w:val="10"/>
        <w:spacing w:before="5"/>
      </w:pPr>
    </w:p>
    <w:p w14:paraId="15F636FC">
      <w:pPr>
        <w:pStyle w:val="10"/>
        <w:ind w:left="1387" w:right="1089"/>
      </w:pPr>
      <w:r>
        <w:t>Study</w:t>
      </w:r>
      <w:r>
        <w:rPr>
          <w:spacing w:val="-7"/>
        </w:rPr>
        <w:t xml:space="preserve"> </w:t>
      </w:r>
      <w:r>
        <w:t>of</w:t>
      </w:r>
      <w:r>
        <w:rPr>
          <w:spacing w:val="-3"/>
        </w:rPr>
        <w:t xml:space="preserve"> </w:t>
      </w:r>
      <w:r>
        <w:t>business</w:t>
      </w:r>
      <w:r>
        <w:rPr>
          <w:spacing w:val="-7"/>
        </w:rPr>
        <w:t xml:space="preserve"> </w:t>
      </w:r>
      <w:r>
        <w:t>applications</w:t>
      </w:r>
      <w:r>
        <w:rPr>
          <w:spacing w:val="-2"/>
        </w:rPr>
        <w:t xml:space="preserve"> </w:t>
      </w:r>
      <w:r>
        <w:t>of</w:t>
      </w:r>
      <w:r>
        <w:rPr>
          <w:spacing w:val="-5"/>
        </w:rPr>
        <w:t xml:space="preserve"> </w:t>
      </w:r>
      <w:r>
        <w:t>analytics</w:t>
      </w:r>
      <w:r>
        <w:rPr>
          <w:spacing w:val="-4"/>
        </w:rPr>
        <w:t xml:space="preserve"> </w:t>
      </w:r>
      <w:r>
        <w:t>across</w:t>
      </w:r>
      <w:r>
        <w:rPr>
          <w:spacing w:val="-4"/>
        </w:rPr>
        <w:t xml:space="preserve"> </w:t>
      </w:r>
      <w:r>
        <w:t>functional</w:t>
      </w:r>
      <w:r>
        <w:rPr>
          <w:spacing w:val="-4"/>
        </w:rPr>
        <w:t xml:space="preserve"> </w:t>
      </w:r>
      <w:r>
        <w:t>areas</w:t>
      </w:r>
      <w:r>
        <w:rPr>
          <w:spacing w:val="-2"/>
        </w:rPr>
        <w:t xml:space="preserve"> </w:t>
      </w:r>
      <w:r>
        <w:t>such</w:t>
      </w:r>
      <w:r>
        <w:rPr>
          <w:spacing w:val="-4"/>
        </w:rPr>
        <w:t xml:space="preserve"> </w:t>
      </w:r>
      <w:r>
        <w:t>as marketing, operations, finance, and human resources.</w:t>
      </w:r>
    </w:p>
    <w:p w14:paraId="042BFA7A">
      <w:pPr>
        <w:pStyle w:val="10"/>
        <w:spacing w:before="2"/>
      </w:pPr>
    </w:p>
    <w:p w14:paraId="3D52C565">
      <w:pPr>
        <w:pStyle w:val="10"/>
        <w:ind w:left="667" w:right="1089"/>
      </w:pPr>
      <w:r>
        <w:t>The</w:t>
      </w:r>
      <w:r>
        <w:rPr>
          <w:spacing w:val="-5"/>
        </w:rPr>
        <w:t xml:space="preserve"> </w:t>
      </w:r>
      <w:r>
        <w:t>project</w:t>
      </w:r>
      <w:r>
        <w:rPr>
          <w:spacing w:val="-2"/>
        </w:rPr>
        <w:t xml:space="preserve"> </w:t>
      </w:r>
      <w:r>
        <w:t>does</w:t>
      </w:r>
      <w:r>
        <w:rPr>
          <w:spacing w:val="-4"/>
        </w:rPr>
        <w:t xml:space="preserve"> </w:t>
      </w:r>
      <w:r>
        <w:t>not</w:t>
      </w:r>
      <w:r>
        <w:rPr>
          <w:spacing w:val="-4"/>
        </w:rPr>
        <w:t xml:space="preserve"> </w:t>
      </w:r>
      <w:r>
        <w:t>involve</w:t>
      </w:r>
      <w:r>
        <w:rPr>
          <w:spacing w:val="-5"/>
        </w:rPr>
        <w:t xml:space="preserve"> </w:t>
      </w:r>
      <w:r>
        <w:t>large-scale</w:t>
      </w:r>
      <w:r>
        <w:rPr>
          <w:spacing w:val="-3"/>
        </w:rPr>
        <w:t xml:space="preserve"> </w:t>
      </w:r>
      <w:r>
        <w:t>industrial</w:t>
      </w:r>
      <w:r>
        <w:rPr>
          <w:spacing w:val="-4"/>
        </w:rPr>
        <w:t xml:space="preserve"> </w:t>
      </w:r>
      <w:r>
        <w:t>data</w:t>
      </w:r>
      <w:r>
        <w:rPr>
          <w:spacing w:val="-5"/>
        </w:rPr>
        <w:t xml:space="preserve"> </w:t>
      </w:r>
      <w:r>
        <w:t>but</w:t>
      </w:r>
      <w:r>
        <w:rPr>
          <w:spacing w:val="-4"/>
        </w:rPr>
        <w:t xml:space="preserve"> </w:t>
      </w:r>
      <w:r>
        <w:t>focuses</w:t>
      </w:r>
      <w:r>
        <w:rPr>
          <w:spacing w:val="-2"/>
        </w:rPr>
        <w:t xml:space="preserve"> </w:t>
      </w:r>
      <w:r>
        <w:t>on</w:t>
      </w:r>
      <w:r>
        <w:rPr>
          <w:spacing w:val="-4"/>
        </w:rPr>
        <w:t xml:space="preserve"> </w:t>
      </w:r>
      <w:r>
        <w:t>conceptual understanding and simulated datasets provided for learning purposes.</w:t>
      </w:r>
    </w:p>
    <w:p w14:paraId="2BE648EB">
      <w:pPr>
        <w:pStyle w:val="10"/>
        <w:rPr>
          <w:sz w:val="20"/>
        </w:rPr>
      </w:pPr>
    </w:p>
    <w:p w14:paraId="37082435">
      <w:pPr>
        <w:pStyle w:val="10"/>
        <w:spacing w:before="12"/>
        <w:rPr>
          <w:sz w:val="20"/>
        </w:rPr>
      </w:pPr>
      <w:r>
        <w:rPr>
          <w:sz w:val="20"/>
        </w:rPr>
        <mc:AlternateContent>
          <mc:Choice Requires="wps">
            <w:drawing>
              <wp:anchor distT="0" distB="0" distL="0" distR="0" simplePos="0" relativeHeight="251667456" behindDoc="1" locked="0" layoutInCell="1" allowOverlap="1">
                <wp:simplePos x="0" y="0"/>
                <wp:positionH relativeFrom="page">
                  <wp:posOffset>1137920</wp:posOffset>
                </wp:positionH>
                <wp:positionV relativeFrom="paragraph">
                  <wp:posOffset>168910</wp:posOffset>
                </wp:positionV>
                <wp:extent cx="5283835" cy="28575"/>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6" o:spid="_x0000_s1026" o:spt="100" style="position:absolute;left:0pt;margin-left:89.6pt;margin-top:13.3pt;height:2.25pt;width:416.05pt;mso-position-horizontal-relative:page;mso-wrap-distance-bottom:0pt;mso-wrap-distance-top:0pt;z-index:-251649024;mso-width-relative:page;mso-height-relative:page;" fillcolor="#D0D0D0" filled="t" stroked="f" coordsize="5283835,28575" o:gfxdata="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CjJNVq1wAAAAoBAAAPAAAAAAAAAAEAIAAAACIAAABkcnMvZG93&#10;bnJldi54bWxQSwECFAAUAAAACACHTuJAhcDN15ADAAB/DwAADgAAAAAAAAABACAAAAAmAQAAZHJz&#10;L2Uyb0RvYy54bWxQSwUGAAAAAAYABgBZAQAAKAc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69D97856">
      <w:pPr>
        <w:pStyle w:val="6"/>
        <w:numPr>
          <w:ilvl w:val="1"/>
          <w:numId w:val="1"/>
        </w:numPr>
        <w:tabs>
          <w:tab w:val="left" w:pos="1070"/>
        </w:tabs>
        <w:spacing w:before="273" w:after="0" w:line="240" w:lineRule="auto"/>
        <w:ind w:left="1070" w:right="0" w:hanging="403"/>
        <w:jc w:val="left"/>
      </w:pPr>
      <w:bookmarkStart w:id="5" w:name="1.4 Methodology Adopted"/>
      <w:bookmarkEnd w:id="5"/>
      <w:r>
        <w:t>Methodology</w:t>
      </w:r>
      <w:r>
        <w:rPr>
          <w:spacing w:val="-16"/>
        </w:rPr>
        <w:t xml:space="preserve"> </w:t>
      </w:r>
      <w:r>
        <w:rPr>
          <w:spacing w:val="-2"/>
        </w:rPr>
        <w:t>Adopted</w:t>
      </w:r>
    </w:p>
    <w:p w14:paraId="643E8618">
      <w:pPr>
        <w:pStyle w:val="10"/>
        <w:spacing w:before="279"/>
        <w:ind w:left="667" w:right="1089"/>
      </w:pPr>
      <w:r>
        <w:t>The</w:t>
      </w:r>
      <w:r>
        <w:rPr>
          <w:spacing w:val="-5"/>
        </w:rPr>
        <w:t xml:space="preserve"> </w:t>
      </w:r>
      <w:r>
        <w:t>methodology</w:t>
      </w:r>
      <w:r>
        <w:rPr>
          <w:spacing w:val="-2"/>
        </w:rPr>
        <w:t xml:space="preserve"> </w:t>
      </w:r>
      <w:r>
        <w:t>adopted</w:t>
      </w:r>
      <w:r>
        <w:rPr>
          <w:spacing w:val="-2"/>
        </w:rPr>
        <w:t xml:space="preserve"> </w:t>
      </w:r>
      <w:r>
        <w:t>for</w:t>
      </w:r>
      <w:r>
        <w:rPr>
          <w:spacing w:val="-5"/>
        </w:rPr>
        <w:t xml:space="preserve"> </w:t>
      </w:r>
      <w:r>
        <w:t>this</w:t>
      </w:r>
      <w:r>
        <w:rPr>
          <w:spacing w:val="-4"/>
        </w:rPr>
        <w:t xml:space="preserve"> </w:t>
      </w:r>
      <w:r>
        <w:t>project</w:t>
      </w:r>
      <w:r>
        <w:rPr>
          <w:spacing w:val="-4"/>
        </w:rPr>
        <w:t xml:space="preserve"> </w:t>
      </w:r>
      <w:r>
        <w:t>is</w:t>
      </w:r>
      <w:r>
        <w:rPr>
          <w:spacing w:val="-4"/>
        </w:rPr>
        <w:t xml:space="preserve"> </w:t>
      </w:r>
      <w:r>
        <w:t>descriptive</w:t>
      </w:r>
      <w:r>
        <w:rPr>
          <w:spacing w:val="-3"/>
        </w:rPr>
        <w:t xml:space="preserve"> </w:t>
      </w:r>
      <w:r>
        <w:t>and</w:t>
      </w:r>
      <w:r>
        <w:rPr>
          <w:spacing w:val="-5"/>
        </w:rPr>
        <w:t xml:space="preserve"> </w:t>
      </w:r>
      <w:r>
        <w:t>analytical</w:t>
      </w:r>
      <w:r>
        <w:rPr>
          <w:spacing w:val="-1"/>
        </w:rPr>
        <w:t xml:space="preserve"> </w:t>
      </w:r>
      <w:r>
        <w:t>in</w:t>
      </w:r>
      <w:r>
        <w:rPr>
          <w:spacing w:val="-4"/>
        </w:rPr>
        <w:t xml:space="preserve"> </w:t>
      </w:r>
      <w:r>
        <w:t>nature</w:t>
      </w:r>
      <w:r>
        <w:rPr>
          <w:spacing w:val="-3"/>
        </w:rPr>
        <w:t xml:space="preserve"> </w:t>
      </w:r>
      <w:r>
        <w:t>and includes the following components:</w:t>
      </w:r>
    </w:p>
    <w:p w14:paraId="4E45E7DA">
      <w:pPr>
        <w:pStyle w:val="10"/>
        <w:spacing w:before="5"/>
      </w:pPr>
    </w:p>
    <w:p w14:paraId="5D306C4A">
      <w:pPr>
        <w:pStyle w:val="10"/>
        <w:ind w:left="1387" w:right="1089"/>
      </w:pPr>
      <w:r>
        <w:rPr>
          <w:b/>
        </w:rPr>
        <w:t>Secondary</w:t>
      </w:r>
      <w:r>
        <w:rPr>
          <w:b/>
          <w:spacing w:val="-5"/>
        </w:rPr>
        <w:t xml:space="preserve"> </w:t>
      </w:r>
      <w:r>
        <w:rPr>
          <w:b/>
        </w:rPr>
        <w:t>Research:</w:t>
      </w:r>
      <w:r>
        <w:rPr>
          <w:b/>
          <w:spacing w:val="-6"/>
        </w:rPr>
        <w:t xml:space="preserve"> </w:t>
      </w:r>
      <w:r>
        <w:t>Review</w:t>
      </w:r>
      <w:r>
        <w:rPr>
          <w:spacing w:val="-4"/>
        </w:rPr>
        <w:t xml:space="preserve"> </w:t>
      </w:r>
      <w:r>
        <w:t>of</w:t>
      </w:r>
      <w:r>
        <w:rPr>
          <w:spacing w:val="-6"/>
        </w:rPr>
        <w:t xml:space="preserve"> </w:t>
      </w:r>
      <w:r>
        <w:t>online</w:t>
      </w:r>
      <w:r>
        <w:rPr>
          <w:spacing w:val="-6"/>
        </w:rPr>
        <w:t xml:space="preserve"> </w:t>
      </w:r>
      <w:r>
        <w:t>learning</w:t>
      </w:r>
      <w:r>
        <w:rPr>
          <w:spacing w:val="-3"/>
        </w:rPr>
        <w:t xml:space="preserve"> </w:t>
      </w:r>
      <w:r>
        <w:t>resources,</w:t>
      </w:r>
      <w:r>
        <w:rPr>
          <w:spacing w:val="-5"/>
        </w:rPr>
        <w:t xml:space="preserve"> </w:t>
      </w:r>
      <w:r>
        <w:t>academic</w:t>
      </w:r>
      <w:r>
        <w:rPr>
          <w:spacing w:val="-4"/>
        </w:rPr>
        <w:t xml:space="preserve"> </w:t>
      </w:r>
      <w:r>
        <w:t>articles, analytics blogs, and reference materials related to Data Science &amp; Analytics.</w:t>
      </w:r>
    </w:p>
    <w:p w14:paraId="5106DF20">
      <w:pPr>
        <w:pStyle w:val="10"/>
        <w:spacing w:before="3"/>
      </w:pPr>
    </w:p>
    <w:p w14:paraId="3BD445FF">
      <w:pPr>
        <w:pStyle w:val="10"/>
        <w:ind w:left="1387" w:right="1089"/>
      </w:pPr>
      <w:r>
        <w:rPr>
          <w:b/>
        </w:rPr>
        <w:t>Practical</w:t>
      </w:r>
      <w:r>
        <w:rPr>
          <w:b/>
          <w:spacing w:val="-6"/>
        </w:rPr>
        <w:t xml:space="preserve"> </w:t>
      </w:r>
      <w:r>
        <w:rPr>
          <w:b/>
        </w:rPr>
        <w:t>Exposure:</w:t>
      </w:r>
      <w:r>
        <w:rPr>
          <w:b/>
          <w:spacing w:val="-5"/>
        </w:rPr>
        <w:t xml:space="preserve"> </w:t>
      </w:r>
      <w:r>
        <w:t>Hands-on</w:t>
      </w:r>
      <w:r>
        <w:rPr>
          <w:spacing w:val="-5"/>
        </w:rPr>
        <w:t xml:space="preserve"> </w:t>
      </w:r>
      <w:r>
        <w:t>practice</w:t>
      </w:r>
      <w:r>
        <w:rPr>
          <w:spacing w:val="-5"/>
        </w:rPr>
        <w:t xml:space="preserve"> </w:t>
      </w:r>
      <w:r>
        <w:t>through</w:t>
      </w:r>
      <w:r>
        <w:rPr>
          <w:spacing w:val="-6"/>
        </w:rPr>
        <w:t xml:space="preserve"> </w:t>
      </w:r>
      <w:r>
        <w:t>datasets,</w:t>
      </w:r>
      <w:r>
        <w:rPr>
          <w:spacing w:val="-5"/>
        </w:rPr>
        <w:t xml:space="preserve"> </w:t>
      </w:r>
      <w:r>
        <w:t>exercises,</w:t>
      </w:r>
      <w:r>
        <w:rPr>
          <w:spacing w:val="-6"/>
        </w:rPr>
        <w:t xml:space="preserve"> </w:t>
      </w:r>
      <w:r>
        <w:t>and analytical assignments provided during the internship.</w:t>
      </w:r>
    </w:p>
    <w:p w14:paraId="194A6702">
      <w:pPr>
        <w:pStyle w:val="10"/>
        <w:spacing w:before="4"/>
      </w:pPr>
    </w:p>
    <w:p w14:paraId="5101907A">
      <w:pPr>
        <w:pStyle w:val="10"/>
        <w:spacing w:before="1"/>
        <w:ind w:left="1387" w:right="1089"/>
      </w:pPr>
      <w:r>
        <w:rPr>
          <w:b/>
        </w:rPr>
        <w:t>Analytical</w:t>
      </w:r>
      <w:r>
        <w:rPr>
          <w:b/>
          <w:spacing w:val="-4"/>
        </w:rPr>
        <w:t xml:space="preserve"> </w:t>
      </w:r>
      <w:r>
        <w:rPr>
          <w:b/>
        </w:rPr>
        <w:t>Approach:</w:t>
      </w:r>
      <w:r>
        <w:rPr>
          <w:b/>
          <w:spacing w:val="-5"/>
        </w:rPr>
        <w:t xml:space="preserve"> </w:t>
      </w:r>
      <w:r>
        <w:t>Interpretation</w:t>
      </w:r>
      <w:r>
        <w:rPr>
          <w:spacing w:val="-4"/>
        </w:rPr>
        <w:t xml:space="preserve"> </w:t>
      </w:r>
      <w:r>
        <w:t>of</w:t>
      </w:r>
      <w:r>
        <w:rPr>
          <w:spacing w:val="-5"/>
        </w:rPr>
        <w:t xml:space="preserve"> </w:t>
      </w:r>
      <w:r>
        <w:t>data</w:t>
      </w:r>
      <w:r>
        <w:rPr>
          <w:spacing w:val="-3"/>
        </w:rPr>
        <w:t xml:space="preserve"> </w:t>
      </w:r>
      <w:r>
        <w:t>patterns,</w:t>
      </w:r>
      <w:r>
        <w:rPr>
          <w:spacing w:val="-4"/>
        </w:rPr>
        <w:t xml:space="preserve"> </w:t>
      </w:r>
      <w:r>
        <w:t>trends,</w:t>
      </w:r>
      <w:r>
        <w:rPr>
          <w:spacing w:val="-3"/>
        </w:rPr>
        <w:t xml:space="preserve"> </w:t>
      </w:r>
      <w:r>
        <w:t>and</w:t>
      </w:r>
      <w:r>
        <w:rPr>
          <w:spacing w:val="-4"/>
        </w:rPr>
        <w:t xml:space="preserve"> </w:t>
      </w:r>
      <w:r>
        <w:t>results</w:t>
      </w:r>
      <w:r>
        <w:rPr>
          <w:spacing w:val="-4"/>
        </w:rPr>
        <w:t xml:space="preserve"> </w:t>
      </w:r>
      <w:r>
        <w:t>using logical reasoning and business context.</w:t>
      </w:r>
    </w:p>
    <w:p w14:paraId="46328E4C">
      <w:pPr>
        <w:pStyle w:val="10"/>
        <w:spacing w:before="4"/>
      </w:pPr>
    </w:p>
    <w:p w14:paraId="236D4CC9">
      <w:pPr>
        <w:pStyle w:val="10"/>
        <w:spacing w:before="1"/>
        <w:ind w:left="1387" w:right="1868"/>
      </w:pPr>
      <w:r>
        <w:rPr>
          <w:b/>
        </w:rPr>
        <w:t>Documentation:</w:t>
      </w:r>
      <w:r>
        <w:rPr>
          <w:b/>
          <w:spacing w:val="-7"/>
        </w:rPr>
        <w:t xml:space="preserve"> </w:t>
      </w:r>
      <w:r>
        <w:t>Systematic</w:t>
      </w:r>
      <w:r>
        <w:rPr>
          <w:spacing w:val="-7"/>
        </w:rPr>
        <w:t xml:space="preserve"> </w:t>
      </w:r>
      <w:r>
        <w:t>recording</w:t>
      </w:r>
      <w:r>
        <w:rPr>
          <w:spacing w:val="-7"/>
        </w:rPr>
        <w:t xml:space="preserve"> </w:t>
      </w:r>
      <w:r>
        <w:t>of</w:t>
      </w:r>
      <w:r>
        <w:rPr>
          <w:spacing w:val="-6"/>
        </w:rPr>
        <w:t xml:space="preserve"> </w:t>
      </w:r>
      <w:r>
        <w:t>observations,</w:t>
      </w:r>
      <w:r>
        <w:rPr>
          <w:spacing w:val="-7"/>
        </w:rPr>
        <w:t xml:space="preserve"> </w:t>
      </w:r>
      <w:r>
        <w:t>learnings,</w:t>
      </w:r>
      <w:r>
        <w:rPr>
          <w:spacing w:val="-5"/>
        </w:rPr>
        <w:t xml:space="preserve"> </w:t>
      </w:r>
      <w:r>
        <w:t>and analytical insights in the form of this project report.</w:t>
      </w:r>
    </w:p>
    <w:p w14:paraId="215FAF74">
      <w:pPr>
        <w:pStyle w:val="10"/>
        <w:spacing w:before="2"/>
      </w:pPr>
    </w:p>
    <w:p w14:paraId="54CA95A4">
      <w:pPr>
        <w:pStyle w:val="10"/>
        <w:ind w:left="1747"/>
      </w:pPr>
      <w:r>
        <w:rPr>
          <w:spacing w:val="-5"/>
        </w:rPr>
        <w:t>1.</w:t>
      </w:r>
    </w:p>
    <w:p w14:paraId="539BCD1D">
      <w:pPr>
        <w:pStyle w:val="10"/>
        <w:rPr>
          <w:sz w:val="20"/>
        </w:rPr>
      </w:pPr>
    </w:p>
    <w:p w14:paraId="5C2DABDB">
      <w:pPr>
        <w:pStyle w:val="10"/>
        <w:spacing w:before="11"/>
        <w:rPr>
          <w:sz w:val="20"/>
        </w:rPr>
      </w:pPr>
      <w:r>
        <w:rPr>
          <w:sz w:val="20"/>
        </w:rPr>
        <mc:AlternateContent>
          <mc:Choice Requires="wps">
            <w:drawing>
              <wp:anchor distT="0" distB="0" distL="0" distR="0" simplePos="0" relativeHeight="251667456" behindDoc="1" locked="0" layoutInCell="1" allowOverlap="1">
                <wp:simplePos x="0" y="0"/>
                <wp:positionH relativeFrom="page">
                  <wp:posOffset>1137920</wp:posOffset>
                </wp:positionH>
                <wp:positionV relativeFrom="paragraph">
                  <wp:posOffset>167640</wp:posOffset>
                </wp:positionV>
                <wp:extent cx="5283835" cy="28575"/>
                <wp:effectExtent l="0" t="0" r="0" b="0"/>
                <wp:wrapTopAndBottom/>
                <wp:docPr id="17" name="Graphic 17"/>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7" o:spid="_x0000_s1026" o:spt="100" style="position:absolute;left:0pt;margin-left:89.6pt;margin-top:13.2pt;height:2.25pt;width:416.05pt;mso-position-horizontal-relative:page;mso-wrap-distance-bottom:0pt;mso-wrap-distance-top:0pt;z-index:-251649024;mso-width-relative:page;mso-height-relative:page;" fillcolor="#D0D0D0" filled="t" stroked="f" coordsize="5283835,28575" o:gfxdata="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B8qgtzYAAAACgEAAA8AAAAAAAAAAQAgAAAAIgAAAGRycy9k&#10;b3ducmV2LnhtbFBLAQIUABQAAAAIAIdO4kCCtMxAkQMAAH8PAAAOAAAAAAAAAAEAIAAAACcBAABk&#10;cnMvZTJvRG9jLnhtbFBLBQYAAAAABgAGAFkBAAAqBw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5B8D63FC">
      <w:pPr>
        <w:pStyle w:val="10"/>
        <w:spacing w:after="0"/>
        <w:rPr>
          <w:sz w:val="20"/>
        </w:rPr>
        <w:sectPr>
          <w:pgSz w:w="11910" w:h="16840"/>
          <w:pgMar w:top="1360" w:right="708" w:bottom="1160" w:left="1133" w:header="0" w:footer="977" w:gutter="0"/>
          <w:cols w:space="720" w:num="1"/>
        </w:sectPr>
      </w:pPr>
    </w:p>
    <w:p w14:paraId="248BDB10">
      <w:pPr>
        <w:pStyle w:val="6"/>
        <w:numPr>
          <w:ilvl w:val="1"/>
          <w:numId w:val="1"/>
        </w:numPr>
        <w:tabs>
          <w:tab w:val="left" w:pos="1070"/>
        </w:tabs>
        <w:spacing w:before="91" w:after="0" w:line="240" w:lineRule="auto"/>
        <w:ind w:left="1070" w:right="0" w:hanging="403"/>
        <w:jc w:val="left"/>
      </w:pPr>
      <w:bookmarkStart w:id="6" w:name="1.5 Limitations of the Study"/>
      <w:bookmarkEnd w:id="6"/>
      <w:r>
        <w:t>Limitations</w:t>
      </w:r>
      <w:r>
        <w:rPr>
          <w:spacing w:val="-8"/>
        </w:rPr>
        <w:t xml:space="preserve"> </w:t>
      </w:r>
      <w:r>
        <w:t>of</w:t>
      </w:r>
      <w:r>
        <w:rPr>
          <w:spacing w:val="-6"/>
        </w:rPr>
        <w:t xml:space="preserve"> </w:t>
      </w:r>
      <w:r>
        <w:t>the</w:t>
      </w:r>
      <w:r>
        <w:rPr>
          <w:spacing w:val="-8"/>
        </w:rPr>
        <w:t xml:space="preserve"> </w:t>
      </w:r>
      <w:r>
        <w:rPr>
          <w:spacing w:val="-2"/>
        </w:rPr>
        <w:t>Study</w:t>
      </w:r>
    </w:p>
    <w:p w14:paraId="37A4B8FC">
      <w:pPr>
        <w:pStyle w:val="10"/>
        <w:spacing w:before="281"/>
        <w:ind w:left="667" w:right="1868"/>
      </w:pPr>
      <w:r>
        <w:t>Despite</w:t>
      </w:r>
      <w:r>
        <w:rPr>
          <w:spacing w:val="-5"/>
        </w:rPr>
        <w:t xml:space="preserve"> </w:t>
      </w:r>
      <w:r>
        <w:t>providing</w:t>
      </w:r>
      <w:r>
        <w:rPr>
          <w:spacing w:val="-4"/>
        </w:rPr>
        <w:t xml:space="preserve"> </w:t>
      </w:r>
      <w:r>
        <w:t>valuable</w:t>
      </w:r>
      <w:r>
        <w:rPr>
          <w:spacing w:val="-3"/>
        </w:rPr>
        <w:t xml:space="preserve"> </w:t>
      </w:r>
      <w:r>
        <w:t>learning</w:t>
      </w:r>
      <w:r>
        <w:rPr>
          <w:spacing w:val="-4"/>
        </w:rPr>
        <w:t xml:space="preserve"> </w:t>
      </w:r>
      <w:r>
        <w:t>exposure,</w:t>
      </w:r>
      <w:r>
        <w:rPr>
          <w:spacing w:val="-2"/>
        </w:rPr>
        <w:t xml:space="preserve"> </w:t>
      </w:r>
      <w:r>
        <w:t>the</w:t>
      </w:r>
      <w:r>
        <w:rPr>
          <w:spacing w:val="-5"/>
        </w:rPr>
        <w:t xml:space="preserve"> </w:t>
      </w:r>
      <w:r>
        <w:t>study</w:t>
      </w:r>
      <w:r>
        <w:rPr>
          <w:spacing w:val="-7"/>
        </w:rPr>
        <w:t xml:space="preserve"> </w:t>
      </w:r>
      <w:r>
        <w:t>is</w:t>
      </w:r>
      <w:r>
        <w:rPr>
          <w:spacing w:val="-4"/>
        </w:rPr>
        <w:t xml:space="preserve"> </w:t>
      </w:r>
      <w:r>
        <w:t>subject</w:t>
      </w:r>
      <w:r>
        <w:rPr>
          <w:spacing w:val="-4"/>
        </w:rPr>
        <w:t xml:space="preserve"> </w:t>
      </w:r>
      <w:r>
        <w:t>to</w:t>
      </w:r>
      <w:r>
        <w:rPr>
          <w:spacing w:val="-4"/>
        </w:rPr>
        <w:t xml:space="preserve"> </w:t>
      </w:r>
      <w:r>
        <w:t xml:space="preserve">certain </w:t>
      </w:r>
      <w:r>
        <w:rPr>
          <w:spacing w:val="-2"/>
        </w:rPr>
        <w:t>limitations:</w:t>
      </w:r>
    </w:p>
    <w:p w14:paraId="3CA88EF8">
      <w:pPr>
        <w:pStyle w:val="10"/>
        <w:spacing w:before="2"/>
      </w:pPr>
    </w:p>
    <w:p w14:paraId="067F65B1">
      <w:pPr>
        <w:pStyle w:val="10"/>
        <w:spacing w:before="1" w:line="484" w:lineRule="auto"/>
        <w:ind w:left="1387" w:right="3328"/>
      </w:pPr>
      <w:r>
        <w:t>The internship duration was limited to one month. Access</w:t>
      </w:r>
      <w:r>
        <w:rPr>
          <w:spacing w:val="-7"/>
        </w:rPr>
        <w:t xml:space="preserve"> </w:t>
      </w:r>
      <w:r>
        <w:t>to</w:t>
      </w:r>
      <w:r>
        <w:rPr>
          <w:spacing w:val="-7"/>
        </w:rPr>
        <w:t xml:space="preserve"> </w:t>
      </w:r>
      <w:r>
        <w:t>real-time</w:t>
      </w:r>
      <w:r>
        <w:rPr>
          <w:spacing w:val="-6"/>
        </w:rPr>
        <w:t xml:space="preserve"> </w:t>
      </w:r>
      <w:r>
        <w:t>industrial</w:t>
      </w:r>
      <w:r>
        <w:rPr>
          <w:spacing w:val="-7"/>
        </w:rPr>
        <w:t xml:space="preserve"> </w:t>
      </w:r>
      <w:r>
        <w:t>datasets</w:t>
      </w:r>
      <w:r>
        <w:rPr>
          <w:spacing w:val="-7"/>
        </w:rPr>
        <w:t xml:space="preserve"> </w:t>
      </w:r>
      <w:r>
        <w:t>was</w:t>
      </w:r>
      <w:r>
        <w:rPr>
          <w:spacing w:val="-5"/>
        </w:rPr>
        <w:t xml:space="preserve"> </w:t>
      </w:r>
      <w:r>
        <w:t>restricted.</w:t>
      </w:r>
    </w:p>
    <w:p w14:paraId="094CC2FB">
      <w:pPr>
        <w:pStyle w:val="10"/>
        <w:spacing w:line="275" w:lineRule="exact"/>
        <w:ind w:left="667"/>
      </w:pPr>
      <w:r>
        <w:t>Analysis</w:t>
      </w:r>
      <w:r>
        <w:rPr>
          <w:spacing w:val="-4"/>
        </w:rPr>
        <w:t xml:space="preserve"> </w:t>
      </w:r>
      <w:r>
        <w:t>was</w:t>
      </w:r>
      <w:r>
        <w:rPr>
          <w:spacing w:val="-2"/>
        </w:rPr>
        <w:t xml:space="preserve"> </w:t>
      </w:r>
      <w:r>
        <w:t>primarily</w:t>
      </w:r>
      <w:r>
        <w:rPr>
          <w:spacing w:val="-2"/>
        </w:rPr>
        <w:t xml:space="preserve"> </w:t>
      </w:r>
      <w:r>
        <w:t>conducted</w:t>
      </w:r>
      <w:r>
        <w:rPr>
          <w:spacing w:val="-1"/>
        </w:rPr>
        <w:t xml:space="preserve"> </w:t>
      </w:r>
      <w:r>
        <w:t>using</w:t>
      </w:r>
      <w:r>
        <w:rPr>
          <w:spacing w:val="-2"/>
        </w:rPr>
        <w:t xml:space="preserve"> </w:t>
      </w:r>
      <w:r>
        <w:t>sample</w:t>
      </w:r>
      <w:r>
        <w:rPr>
          <w:spacing w:val="-2"/>
        </w:rPr>
        <w:t xml:space="preserve"> </w:t>
      </w:r>
      <w:r>
        <w:t>or</w:t>
      </w:r>
      <w:r>
        <w:rPr>
          <w:spacing w:val="-1"/>
        </w:rPr>
        <w:t xml:space="preserve"> </w:t>
      </w:r>
      <w:r>
        <w:t>simulated</w:t>
      </w:r>
      <w:r>
        <w:rPr>
          <w:spacing w:val="-2"/>
        </w:rPr>
        <w:t xml:space="preserve"> datasets.</w:t>
      </w:r>
    </w:p>
    <w:p w14:paraId="41D75654">
      <w:pPr>
        <w:pStyle w:val="10"/>
        <w:spacing w:before="2"/>
      </w:pPr>
    </w:p>
    <w:p w14:paraId="3A8FE417">
      <w:pPr>
        <w:pStyle w:val="10"/>
        <w:ind w:left="667"/>
      </w:pPr>
      <w:r>
        <w:t>The</w:t>
      </w:r>
      <w:r>
        <w:rPr>
          <w:spacing w:val="-5"/>
        </w:rPr>
        <w:t xml:space="preserve"> </w:t>
      </w:r>
      <w:r>
        <w:t>scope of</w:t>
      </w:r>
      <w:r>
        <w:rPr>
          <w:spacing w:val="-3"/>
        </w:rPr>
        <w:t xml:space="preserve"> </w:t>
      </w:r>
      <w:r>
        <w:t>advanced</w:t>
      </w:r>
      <w:r>
        <w:rPr>
          <w:spacing w:val="1"/>
        </w:rPr>
        <w:t xml:space="preserve"> </w:t>
      </w:r>
      <w:r>
        <w:t>analytics</w:t>
      </w:r>
      <w:r>
        <w:rPr>
          <w:spacing w:val="-2"/>
        </w:rPr>
        <w:t xml:space="preserve"> </w:t>
      </w:r>
      <w:r>
        <w:t>techniques</w:t>
      </w:r>
      <w:r>
        <w:rPr>
          <w:spacing w:val="1"/>
        </w:rPr>
        <w:t xml:space="preserve"> </w:t>
      </w:r>
      <w:r>
        <w:t>was</w:t>
      </w:r>
      <w:r>
        <w:rPr>
          <w:spacing w:val="-2"/>
        </w:rPr>
        <w:t xml:space="preserve"> </w:t>
      </w:r>
      <w:r>
        <w:t>limited</w:t>
      </w:r>
      <w:r>
        <w:rPr>
          <w:spacing w:val="1"/>
        </w:rPr>
        <w:t xml:space="preserve"> </w:t>
      </w:r>
      <w:r>
        <w:t>due</w:t>
      </w:r>
      <w:r>
        <w:rPr>
          <w:spacing w:val="-3"/>
        </w:rPr>
        <w:t xml:space="preserve"> </w:t>
      </w:r>
      <w:r>
        <w:t>to</w:t>
      </w:r>
      <w:r>
        <w:rPr>
          <w:spacing w:val="-1"/>
        </w:rPr>
        <w:t xml:space="preserve"> </w:t>
      </w:r>
      <w:r>
        <w:t>time</w:t>
      </w:r>
      <w:r>
        <w:rPr>
          <w:spacing w:val="-5"/>
        </w:rPr>
        <w:t xml:space="preserve"> </w:t>
      </w:r>
      <w:r>
        <w:rPr>
          <w:spacing w:val="-2"/>
        </w:rPr>
        <w:t>constraints.</w:t>
      </w:r>
    </w:p>
    <w:p w14:paraId="663B55C2">
      <w:pPr>
        <w:pStyle w:val="10"/>
        <w:rPr>
          <w:sz w:val="20"/>
        </w:rPr>
      </w:pPr>
    </w:p>
    <w:p w14:paraId="0A7B608E">
      <w:pPr>
        <w:pStyle w:val="10"/>
        <w:spacing w:before="11"/>
        <w:rPr>
          <w:sz w:val="20"/>
        </w:rPr>
      </w:pPr>
      <w:r>
        <w:rPr>
          <w:sz w:val="20"/>
        </w:rPr>
        <mc:AlternateContent>
          <mc:Choice Requires="wps">
            <w:drawing>
              <wp:anchor distT="0" distB="0" distL="0" distR="0" simplePos="0" relativeHeight="251668480" behindDoc="1" locked="0" layoutInCell="1" allowOverlap="1">
                <wp:simplePos x="0" y="0"/>
                <wp:positionH relativeFrom="page">
                  <wp:posOffset>1137920</wp:posOffset>
                </wp:positionH>
                <wp:positionV relativeFrom="paragraph">
                  <wp:posOffset>168275</wp:posOffset>
                </wp:positionV>
                <wp:extent cx="5283835" cy="28575"/>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8" o:spid="_x0000_s1026" o:spt="100" style="position:absolute;left:0pt;margin-left:89.6pt;margin-top:13.25pt;height:2.25pt;width:416.05pt;mso-position-horizontal-relative:page;mso-wrap-distance-bottom:0pt;mso-wrap-distance-top:0pt;z-index:-251648000;mso-width-relative:page;mso-height-relative:page;" fillcolor="#D0D0D0" filled="t" stroked="f" coordsize="5283835,28575" o:gfxdata="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Cbm1bn1wAAAAoBAAAPAAAAAAAAAAEAIAAAACIAAABkcnMvZG93&#10;bnJldi54bWxQSwECFAAUAAAACACHTuJAq0EFcJADAAB/DwAADgAAAAAAAAABACAAAAAmAQAAZHJz&#10;L2Uyb0RvYy54bWxQSwUGAAAAAAYABgBZAQAAKAc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1137920</wp:posOffset>
                </wp:positionH>
                <wp:positionV relativeFrom="paragraph">
                  <wp:posOffset>328930</wp:posOffset>
                </wp:positionV>
                <wp:extent cx="5283835" cy="28575"/>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19" o:spid="_x0000_s1026" o:spt="100" style="position:absolute;left:0pt;margin-left:89.6pt;margin-top:25.9pt;height:2.25pt;width:416.05pt;mso-position-horizontal-relative:page;mso-wrap-distance-bottom:0pt;mso-wrap-distance-top:0pt;z-index:-251648000;mso-width-relative:page;mso-height-relative:page;" fillcolor="#D0D0D0" filled="t" stroked="f" coordsize="5283835,28575" o:gfxdata="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CLm+pF1wAAAAoBAAAPAAAAAAAAAAEAIAAA&#10;ACIAAABkcnMvZG93bnJldi54bWxQSwECFAAUAAAACACHTuJAabYfbZwDAAB/DwAADgAAAAAAAAAB&#10;ACAAAAAmAQAAZHJzL2Uyb0RvYy54bWxQSwUGAAAAAAYABgBZAQAANAcAAAAA&#10;" path="m5279072,28574l4762,28574,3289,28346,1968,27660,914,26606,228,25285,0,23812,0,4762,4762,0,5279072,0,5283835,4762,9525,4762,4762,9524,9525,9524,9525,19049,4762,19049,9525,23812,5283835,23812,5283606,25285,5282920,26606,5281866,27660,5280545,28346,5279072,28574xem9525,9524l4762,9524,9525,4762,9525,9524xem5274310,9524l9525,9524,9525,4762,5274310,4762,5274310,9524xem5274310,23812l5274310,4762,5279072,9524,5283835,9524,5283835,19049,5279072,19049,5274310,23812xem5283835,9524l5279072,9524,5274310,4762,5283835,4762,5283835,9524xem9525,23812l4762,19049,9525,19049,9525,23812xem5274310,23812l9525,23812,9525,19049,5274310,19049,5274310,23812xem5283835,23812l5274310,23812,5279072,19049,5283835,19049,5283835,23812xe">
                <v:fill on="t" focussize="0,0"/>
                <v:stroke on="f"/>
                <v:imagedata o:title=""/>
                <o:lock v:ext="edit" aspectratio="f"/>
                <v:textbox inset="0mm,0mm,0mm,0mm"/>
                <w10:wrap type="topAndBottom"/>
              </v:shape>
            </w:pict>
          </mc:Fallback>
        </mc:AlternateContent>
      </w:r>
    </w:p>
    <w:p w14:paraId="4877DE73">
      <w:pPr>
        <w:pStyle w:val="10"/>
        <w:rPr>
          <w:sz w:val="16"/>
        </w:rPr>
      </w:pPr>
    </w:p>
    <w:p w14:paraId="35D9FA78">
      <w:pPr>
        <w:pStyle w:val="10"/>
        <w:spacing w:after="0"/>
        <w:rPr>
          <w:sz w:val="16"/>
        </w:rPr>
        <w:sectPr>
          <w:pgSz w:w="11910" w:h="16840"/>
          <w:pgMar w:top="1920" w:right="708" w:bottom="1160" w:left="1133" w:header="0" w:footer="977" w:gutter="0"/>
          <w:cols w:space="720" w:num="1"/>
        </w:sectPr>
      </w:pPr>
    </w:p>
    <w:p w14:paraId="710D92BE">
      <w:pPr>
        <w:pStyle w:val="4"/>
        <w:spacing w:before="73"/>
        <w:ind w:right="971"/>
      </w:pPr>
      <w:bookmarkStart w:id="7" w:name="COMPANY PROFILE"/>
      <w:bookmarkEnd w:id="7"/>
      <w:r>
        <w:t>COMPANY</w:t>
      </w:r>
      <w:r>
        <w:rPr>
          <w:spacing w:val="-11"/>
        </w:rPr>
        <w:t xml:space="preserve"> </w:t>
      </w:r>
      <w:r>
        <w:rPr>
          <w:spacing w:val="-2"/>
        </w:rPr>
        <w:t>PROFILE</w:t>
      </w:r>
    </w:p>
    <w:p w14:paraId="7AC5849A">
      <w:pPr>
        <w:pStyle w:val="6"/>
        <w:numPr>
          <w:ilvl w:val="1"/>
          <w:numId w:val="2"/>
        </w:numPr>
        <w:tabs>
          <w:tab w:val="left" w:pos="1070"/>
        </w:tabs>
        <w:spacing w:before="280" w:after="0" w:line="240" w:lineRule="auto"/>
        <w:ind w:left="1070" w:right="0" w:hanging="403"/>
        <w:jc w:val="left"/>
      </w:pPr>
      <w:bookmarkStart w:id="8" w:name="2.1 About Future Interns"/>
      <w:bookmarkEnd w:id="8"/>
      <w:r>
        <w:t>About</w:t>
      </w:r>
      <w:r>
        <w:rPr>
          <w:spacing w:val="-9"/>
        </w:rPr>
        <w:t xml:space="preserve"> </w:t>
      </w:r>
      <w:r>
        <w:t>Future</w:t>
      </w:r>
      <w:r>
        <w:rPr>
          <w:spacing w:val="-8"/>
        </w:rPr>
        <w:t xml:space="preserve"> </w:t>
      </w:r>
      <w:r>
        <w:rPr>
          <w:spacing w:val="-2"/>
        </w:rPr>
        <w:t>Interns</w:t>
      </w:r>
    </w:p>
    <w:p w14:paraId="05267121">
      <w:pPr>
        <w:spacing w:before="282"/>
        <w:ind w:left="667" w:right="1089" w:firstLine="0"/>
        <w:jc w:val="left"/>
        <w:rPr>
          <w:sz w:val="24"/>
        </w:rPr>
      </w:pPr>
      <w:r>
        <w:rPr>
          <w:sz w:val="24"/>
        </w:rPr>
        <w:t>Future</w:t>
      </w:r>
      <w:r>
        <w:rPr>
          <w:spacing w:val="-3"/>
          <w:sz w:val="24"/>
        </w:rPr>
        <w:t xml:space="preserve"> </w:t>
      </w:r>
      <w:r>
        <w:rPr>
          <w:sz w:val="24"/>
        </w:rPr>
        <w:t>Interns</w:t>
      </w:r>
      <w:r>
        <w:rPr>
          <w:spacing w:val="-2"/>
          <w:sz w:val="24"/>
        </w:rPr>
        <w:t xml:space="preserve"> </w:t>
      </w:r>
      <w:r>
        <w:rPr>
          <w:sz w:val="24"/>
        </w:rPr>
        <w:t>is</w:t>
      </w:r>
      <w:r>
        <w:rPr>
          <w:spacing w:val="-7"/>
          <w:sz w:val="24"/>
        </w:rPr>
        <w:t xml:space="preserve"> </w:t>
      </w:r>
      <w:r>
        <w:rPr>
          <w:sz w:val="24"/>
        </w:rPr>
        <w:t>a</w:t>
      </w:r>
      <w:r>
        <w:rPr>
          <w:spacing w:val="-3"/>
          <w:sz w:val="24"/>
        </w:rPr>
        <w:t xml:space="preserve"> </w:t>
      </w:r>
      <w:r>
        <w:rPr>
          <w:sz w:val="24"/>
        </w:rPr>
        <w:t>skill</w:t>
      </w:r>
      <w:r>
        <w:rPr>
          <w:spacing w:val="-6"/>
          <w:sz w:val="24"/>
        </w:rPr>
        <w:t xml:space="preserve"> </w:t>
      </w:r>
      <w:r>
        <w:rPr>
          <w:sz w:val="24"/>
        </w:rPr>
        <w:t>development</w:t>
      </w:r>
      <w:r>
        <w:rPr>
          <w:spacing w:val="-4"/>
          <w:sz w:val="24"/>
        </w:rPr>
        <w:t xml:space="preserve"> </w:t>
      </w:r>
      <w:r>
        <w:rPr>
          <w:sz w:val="24"/>
        </w:rPr>
        <w:t>and</w:t>
      </w:r>
      <w:r>
        <w:rPr>
          <w:spacing w:val="-2"/>
          <w:sz w:val="24"/>
        </w:rPr>
        <w:t xml:space="preserve"> </w:t>
      </w:r>
      <w:r>
        <w:rPr>
          <w:sz w:val="24"/>
        </w:rPr>
        <w:t>internship-focused</w:t>
      </w:r>
      <w:r>
        <w:rPr>
          <w:spacing w:val="-4"/>
          <w:sz w:val="24"/>
        </w:rPr>
        <w:t xml:space="preserve"> </w:t>
      </w:r>
      <w:r>
        <w:rPr>
          <w:sz w:val="24"/>
        </w:rPr>
        <w:t>organization</w:t>
      </w:r>
      <w:r>
        <w:rPr>
          <w:spacing w:val="-4"/>
          <w:sz w:val="24"/>
        </w:rPr>
        <w:t xml:space="preserve"> </w:t>
      </w:r>
      <w:r>
        <w:rPr>
          <w:sz w:val="24"/>
        </w:rPr>
        <w:t>dedicated</w:t>
      </w:r>
      <w:r>
        <w:rPr>
          <w:spacing w:val="-2"/>
          <w:sz w:val="24"/>
        </w:rPr>
        <w:t xml:space="preserve"> </w:t>
      </w:r>
      <w:r>
        <w:rPr>
          <w:sz w:val="24"/>
        </w:rPr>
        <w:t xml:space="preserve">to providing industry-oriented training and practical exposure to students across various academic disciplines. The organization aims to bridge the gap between theoretical knowledge and real-world industry requirements by offering structured internship programs in emerging domains such as </w:t>
      </w:r>
      <w:r>
        <w:rPr>
          <w:b/>
          <w:sz w:val="24"/>
        </w:rPr>
        <w:t>Data Science, Data Analytics, Artificial Intelligence, Business Analytics, and Digital Technologies</w:t>
      </w:r>
      <w:r>
        <w:rPr>
          <w:sz w:val="24"/>
        </w:rPr>
        <w:t>.</w:t>
      </w:r>
    </w:p>
    <w:p w14:paraId="28AC70D1">
      <w:pPr>
        <w:pStyle w:val="10"/>
        <w:spacing w:before="2"/>
      </w:pPr>
    </w:p>
    <w:p w14:paraId="14C23071">
      <w:pPr>
        <w:pStyle w:val="10"/>
        <w:spacing w:before="1"/>
        <w:ind w:left="667" w:right="1089"/>
      </w:pPr>
      <w:r>
        <w:t>Future Interns focuses on experiential learning through hands-on projects, guided mentorship, and practical assignments, enabling students to develop technical competencies, analytical thinking, and professional discipline. The organization collaborates</w:t>
      </w:r>
      <w:r>
        <w:rPr>
          <w:spacing w:val="-5"/>
        </w:rPr>
        <w:t xml:space="preserve"> </w:t>
      </w:r>
      <w:r>
        <w:t>with</w:t>
      </w:r>
      <w:r>
        <w:rPr>
          <w:spacing w:val="-5"/>
        </w:rPr>
        <w:t xml:space="preserve"> </w:t>
      </w:r>
      <w:r>
        <w:t>learners</w:t>
      </w:r>
      <w:r>
        <w:rPr>
          <w:spacing w:val="-5"/>
        </w:rPr>
        <w:t xml:space="preserve"> </w:t>
      </w:r>
      <w:r>
        <w:t>from</w:t>
      </w:r>
      <w:r>
        <w:rPr>
          <w:spacing w:val="-3"/>
        </w:rPr>
        <w:t xml:space="preserve"> </w:t>
      </w:r>
      <w:r>
        <w:t>universities</w:t>
      </w:r>
      <w:r>
        <w:rPr>
          <w:spacing w:val="-7"/>
        </w:rPr>
        <w:t xml:space="preserve"> </w:t>
      </w:r>
      <w:r>
        <w:t>and</w:t>
      </w:r>
      <w:r>
        <w:rPr>
          <w:spacing w:val="-3"/>
        </w:rPr>
        <w:t xml:space="preserve"> </w:t>
      </w:r>
      <w:r>
        <w:t>institutions</w:t>
      </w:r>
      <w:r>
        <w:rPr>
          <w:spacing w:val="-5"/>
        </w:rPr>
        <w:t xml:space="preserve"> </w:t>
      </w:r>
      <w:r>
        <w:t>across</w:t>
      </w:r>
      <w:r>
        <w:rPr>
          <w:spacing w:val="-5"/>
        </w:rPr>
        <w:t xml:space="preserve"> </w:t>
      </w:r>
      <w:r>
        <w:t>India,</w:t>
      </w:r>
      <w:r>
        <w:rPr>
          <w:spacing w:val="-3"/>
        </w:rPr>
        <w:t xml:space="preserve"> </w:t>
      </w:r>
      <w:r>
        <w:t>preparing them to meet current and future industry demands.</w:t>
      </w:r>
    </w:p>
    <w:p w14:paraId="2B9E1B92">
      <w:pPr>
        <w:pStyle w:val="10"/>
        <w:rPr>
          <w:sz w:val="20"/>
        </w:rPr>
      </w:pPr>
    </w:p>
    <w:p w14:paraId="4ACE454C">
      <w:pPr>
        <w:pStyle w:val="10"/>
        <w:spacing w:before="11"/>
        <w:rPr>
          <w:sz w:val="20"/>
        </w:rPr>
      </w:pPr>
      <w:r>
        <w:rPr>
          <w:sz w:val="20"/>
        </w:rPr>
        <mc:AlternateContent>
          <mc:Choice Requires="wps">
            <w:drawing>
              <wp:anchor distT="0" distB="0" distL="0" distR="0" simplePos="0" relativeHeight="251669504" behindDoc="1" locked="0" layoutInCell="1" allowOverlap="1">
                <wp:simplePos x="0" y="0"/>
                <wp:positionH relativeFrom="page">
                  <wp:posOffset>1137920</wp:posOffset>
                </wp:positionH>
                <wp:positionV relativeFrom="paragraph">
                  <wp:posOffset>168275</wp:posOffset>
                </wp:positionV>
                <wp:extent cx="5283835" cy="28575"/>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20" o:spid="_x0000_s1026" o:spt="100" style="position:absolute;left:0pt;margin-left:89.6pt;margin-top:13.25pt;height:2.25pt;width:416.05pt;mso-position-horizontal-relative:page;mso-wrap-distance-bottom:0pt;mso-wrap-distance-top:0pt;z-index:-251646976;mso-width-relative:page;mso-height-relative:page;" fillcolor="#D0D0D0" filled="t" stroked="f" coordsize="5283835,28575" o:gfxdata="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m5tW59cAAAAKAQAADwAAAAAAAAABACAAAAAiAAAAZHJzL2Rv&#10;d25yZXYueG1sUEsBAhQAFAAAAAgAh07iQC1PTWuRAwAAfw8AAA4AAAAAAAAAAQAgAAAAJgEAAGRy&#10;cy9lMm9Eb2MueG1sUEsFBgAAAAAGAAYAWQEAACkH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3B865727">
      <w:pPr>
        <w:pStyle w:val="6"/>
        <w:numPr>
          <w:ilvl w:val="1"/>
          <w:numId w:val="2"/>
        </w:numPr>
        <w:tabs>
          <w:tab w:val="left" w:pos="1070"/>
        </w:tabs>
        <w:spacing w:before="274" w:after="0" w:line="240" w:lineRule="auto"/>
        <w:ind w:left="1070" w:right="0" w:hanging="403"/>
        <w:jc w:val="left"/>
      </w:pPr>
      <w:bookmarkStart w:id="9" w:name="2.2 Vision, Mission, and Core Values"/>
      <w:bookmarkEnd w:id="9"/>
      <w:r>
        <w:t>Vision,</w:t>
      </w:r>
      <w:r>
        <w:rPr>
          <w:spacing w:val="-10"/>
        </w:rPr>
        <w:t xml:space="preserve"> </w:t>
      </w:r>
      <w:r>
        <w:t>Mission,</w:t>
      </w:r>
      <w:r>
        <w:rPr>
          <w:spacing w:val="-10"/>
        </w:rPr>
        <w:t xml:space="preserve"> </w:t>
      </w:r>
      <w:r>
        <w:t>and</w:t>
      </w:r>
      <w:r>
        <w:rPr>
          <w:spacing w:val="-6"/>
        </w:rPr>
        <w:t xml:space="preserve"> </w:t>
      </w:r>
      <w:r>
        <w:t>Core</w:t>
      </w:r>
      <w:r>
        <w:rPr>
          <w:spacing w:val="-8"/>
        </w:rPr>
        <w:t xml:space="preserve"> </w:t>
      </w:r>
      <w:r>
        <w:rPr>
          <w:spacing w:val="-2"/>
        </w:rPr>
        <w:t>Values</w:t>
      </w:r>
    </w:p>
    <w:p w14:paraId="1E80E4A2">
      <w:pPr>
        <w:pStyle w:val="7"/>
        <w:spacing w:before="279"/>
      </w:pPr>
      <w:r>
        <w:rPr>
          <w:spacing w:val="-2"/>
        </w:rPr>
        <w:t>Vision:</w:t>
      </w:r>
    </w:p>
    <w:p w14:paraId="115EDD30">
      <w:pPr>
        <w:pStyle w:val="10"/>
        <w:ind w:left="667" w:right="1089"/>
      </w:pPr>
      <w:r>
        <w:t>To</w:t>
      </w:r>
      <w:r>
        <w:rPr>
          <w:spacing w:val="-5"/>
        </w:rPr>
        <w:t xml:space="preserve"> </w:t>
      </w:r>
      <w:r>
        <w:t>create</w:t>
      </w:r>
      <w:r>
        <w:rPr>
          <w:spacing w:val="-4"/>
        </w:rPr>
        <w:t xml:space="preserve"> </w:t>
      </w:r>
      <w:r>
        <w:t>future-ready</w:t>
      </w:r>
      <w:r>
        <w:rPr>
          <w:spacing w:val="-4"/>
        </w:rPr>
        <w:t xml:space="preserve"> </w:t>
      </w:r>
      <w:r>
        <w:t>professionals</w:t>
      </w:r>
      <w:r>
        <w:rPr>
          <w:spacing w:val="-5"/>
        </w:rPr>
        <w:t xml:space="preserve"> </w:t>
      </w:r>
      <w:r>
        <w:t>by</w:t>
      </w:r>
      <w:r>
        <w:rPr>
          <w:spacing w:val="-5"/>
        </w:rPr>
        <w:t xml:space="preserve"> </w:t>
      </w:r>
      <w:r>
        <w:t>delivering</w:t>
      </w:r>
      <w:r>
        <w:rPr>
          <w:spacing w:val="-4"/>
        </w:rPr>
        <w:t xml:space="preserve"> </w:t>
      </w:r>
      <w:r>
        <w:t>high-quality</w:t>
      </w:r>
      <w:r>
        <w:rPr>
          <w:spacing w:val="-8"/>
        </w:rPr>
        <w:t xml:space="preserve"> </w:t>
      </w:r>
      <w:r>
        <w:t>experiential</w:t>
      </w:r>
      <w:r>
        <w:rPr>
          <w:spacing w:val="-5"/>
        </w:rPr>
        <w:t xml:space="preserve"> </w:t>
      </w:r>
      <w:r>
        <w:t>learning and industry-relevant internship programs.</w:t>
      </w:r>
    </w:p>
    <w:p w14:paraId="3D55183C">
      <w:pPr>
        <w:pStyle w:val="10"/>
        <w:spacing w:before="5"/>
      </w:pPr>
    </w:p>
    <w:p w14:paraId="2CEDD35E">
      <w:pPr>
        <w:pStyle w:val="7"/>
      </w:pPr>
      <w:r>
        <w:rPr>
          <w:spacing w:val="-2"/>
        </w:rPr>
        <w:t>Mission:</w:t>
      </w:r>
    </w:p>
    <w:p w14:paraId="6BE15641">
      <w:pPr>
        <w:pStyle w:val="10"/>
        <w:ind w:left="667" w:right="1178"/>
      </w:pPr>
      <w:r>
        <w:t>To bridge the gap between academic education and industry expectations by providing</w:t>
      </w:r>
      <w:r>
        <w:rPr>
          <w:spacing w:val="-6"/>
        </w:rPr>
        <w:t xml:space="preserve"> </w:t>
      </w:r>
      <w:r>
        <w:t>practical</w:t>
      </w:r>
      <w:r>
        <w:rPr>
          <w:spacing w:val="-6"/>
        </w:rPr>
        <w:t xml:space="preserve"> </w:t>
      </w:r>
      <w:r>
        <w:t>training,</w:t>
      </w:r>
      <w:r>
        <w:rPr>
          <w:spacing w:val="-4"/>
        </w:rPr>
        <w:t xml:space="preserve"> </w:t>
      </w:r>
      <w:r>
        <w:t>mentorship,</w:t>
      </w:r>
      <w:r>
        <w:rPr>
          <w:spacing w:val="-6"/>
        </w:rPr>
        <w:t xml:space="preserve"> </w:t>
      </w:r>
      <w:r>
        <w:t>and</w:t>
      </w:r>
      <w:r>
        <w:rPr>
          <w:spacing w:val="-7"/>
        </w:rPr>
        <w:t xml:space="preserve"> </w:t>
      </w:r>
      <w:r>
        <w:t>project-based</w:t>
      </w:r>
      <w:r>
        <w:rPr>
          <w:spacing w:val="-4"/>
        </w:rPr>
        <w:t xml:space="preserve"> </w:t>
      </w:r>
      <w:r>
        <w:t>learning</w:t>
      </w:r>
      <w:r>
        <w:rPr>
          <w:spacing w:val="-4"/>
        </w:rPr>
        <w:t xml:space="preserve"> </w:t>
      </w:r>
      <w:r>
        <w:t>experiences.</w:t>
      </w:r>
    </w:p>
    <w:p w14:paraId="34DB53CE">
      <w:pPr>
        <w:pStyle w:val="10"/>
        <w:spacing w:before="2"/>
      </w:pPr>
    </w:p>
    <w:p w14:paraId="275C7738">
      <w:pPr>
        <w:pStyle w:val="7"/>
      </w:pPr>
      <w:r>
        <w:t>Core</w:t>
      </w:r>
      <w:r>
        <w:rPr>
          <w:spacing w:val="-1"/>
        </w:rPr>
        <w:t xml:space="preserve"> </w:t>
      </w:r>
      <w:r>
        <w:rPr>
          <w:spacing w:val="-2"/>
        </w:rPr>
        <w:t>Values:</w:t>
      </w:r>
    </w:p>
    <w:p w14:paraId="767BD11F">
      <w:pPr>
        <w:pStyle w:val="10"/>
        <w:rPr>
          <w:b/>
        </w:rPr>
      </w:pPr>
    </w:p>
    <w:p w14:paraId="46F71CE5">
      <w:pPr>
        <w:pStyle w:val="10"/>
        <w:spacing w:before="262"/>
        <w:rPr>
          <w:b/>
        </w:rPr>
      </w:pPr>
    </w:p>
    <w:p w14:paraId="475A6D3F">
      <w:pPr>
        <w:pStyle w:val="10"/>
        <w:spacing w:line="482" w:lineRule="auto"/>
        <w:ind w:left="1387" w:right="4296"/>
      </w:pPr>
      <w:r>
        <w:t>Commitment to learning excellence</w:t>
      </w:r>
      <w:r>
        <w:rPr>
          <w:spacing w:val="40"/>
        </w:rPr>
        <w:t xml:space="preserve"> </w:t>
      </w:r>
      <w:r>
        <w:t>Emphasis</w:t>
      </w:r>
      <w:r>
        <w:rPr>
          <w:spacing w:val="-7"/>
        </w:rPr>
        <w:t xml:space="preserve"> </w:t>
      </w:r>
      <w:r>
        <w:t>on</w:t>
      </w:r>
      <w:r>
        <w:rPr>
          <w:spacing w:val="-8"/>
        </w:rPr>
        <w:t xml:space="preserve"> </w:t>
      </w:r>
      <w:r>
        <w:t>practical</w:t>
      </w:r>
      <w:r>
        <w:rPr>
          <w:spacing w:val="-7"/>
        </w:rPr>
        <w:t xml:space="preserve"> </w:t>
      </w:r>
      <w:r>
        <w:t>and</w:t>
      </w:r>
      <w:r>
        <w:rPr>
          <w:spacing w:val="-8"/>
        </w:rPr>
        <w:t xml:space="preserve"> </w:t>
      </w:r>
      <w:r>
        <w:t>hands-on</w:t>
      </w:r>
      <w:r>
        <w:rPr>
          <w:spacing w:val="-6"/>
        </w:rPr>
        <w:t xml:space="preserve"> </w:t>
      </w:r>
      <w:r>
        <w:t>exposure Integrity and transparency in operations</w:t>
      </w:r>
    </w:p>
    <w:p w14:paraId="44AB35CC">
      <w:pPr>
        <w:pStyle w:val="10"/>
        <w:spacing w:before="4" w:line="484" w:lineRule="auto"/>
        <w:ind w:left="1387" w:right="3328"/>
      </w:pPr>
      <w:r>
        <w:t>Student-centric</w:t>
      </w:r>
      <w:r>
        <w:rPr>
          <w:spacing w:val="-12"/>
        </w:rPr>
        <w:t xml:space="preserve"> </w:t>
      </w:r>
      <w:r>
        <w:t>and</w:t>
      </w:r>
      <w:r>
        <w:rPr>
          <w:spacing w:val="-13"/>
        </w:rPr>
        <w:t xml:space="preserve"> </w:t>
      </w:r>
      <w:r>
        <w:t>outcome-oriented</w:t>
      </w:r>
      <w:r>
        <w:rPr>
          <w:spacing w:val="-13"/>
        </w:rPr>
        <w:t xml:space="preserve"> </w:t>
      </w:r>
      <w:r>
        <w:t>approach Continuous improvement and innovation</w:t>
      </w:r>
    </w:p>
    <w:p w14:paraId="2A17A016">
      <w:pPr>
        <w:pStyle w:val="10"/>
        <w:spacing w:after="0" w:line="484" w:lineRule="auto"/>
        <w:sectPr>
          <w:pgSz w:w="11910" w:h="16840"/>
          <w:pgMar w:top="1880" w:right="708" w:bottom="1160" w:left="1133" w:header="0" w:footer="977" w:gutter="0"/>
          <w:cols w:space="720" w:num="1"/>
        </w:sectPr>
      </w:pPr>
    </w:p>
    <w:p w14:paraId="5C4A6FE9">
      <w:pPr>
        <w:pStyle w:val="10"/>
        <w:spacing w:before="8" w:after="1"/>
        <w:rPr>
          <w:sz w:val="20"/>
        </w:rPr>
      </w:pPr>
    </w:p>
    <w:p w14:paraId="4666E4FF">
      <w:pPr>
        <w:spacing w:line="240" w:lineRule="auto"/>
        <w:ind w:left="614" w:right="0" w:firstLine="0"/>
        <w:rPr>
          <w:sz w:val="20"/>
        </w:rPr>
      </w:pPr>
      <w:r>
        <w:rPr>
          <w:sz w:val="20"/>
        </w:rPr>
        <w:drawing>
          <wp:inline distT="0" distB="0" distL="0" distR="0">
            <wp:extent cx="5243830" cy="462915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5243962" cy="4629435"/>
                    </a:xfrm>
                    <a:prstGeom prst="rect">
                      <a:avLst/>
                    </a:prstGeom>
                  </pic:spPr>
                </pic:pic>
              </a:graphicData>
            </a:graphic>
          </wp:inline>
        </w:drawing>
      </w:r>
    </w:p>
    <w:p w14:paraId="1A66FE14">
      <w:pPr>
        <w:pStyle w:val="10"/>
        <w:rPr>
          <w:sz w:val="20"/>
        </w:rPr>
      </w:pPr>
    </w:p>
    <w:p w14:paraId="6C654759">
      <w:pPr>
        <w:pStyle w:val="10"/>
        <w:rPr>
          <w:sz w:val="20"/>
        </w:rPr>
      </w:pPr>
    </w:p>
    <w:p w14:paraId="6D267FF0">
      <w:pPr>
        <w:pStyle w:val="10"/>
        <w:spacing w:before="85"/>
        <w:rPr>
          <w:sz w:val="20"/>
        </w:rPr>
      </w:pPr>
      <w:r>
        <w:rPr>
          <w:sz w:val="20"/>
        </w:rPr>
        <mc:AlternateContent>
          <mc:Choice Requires="wps">
            <w:drawing>
              <wp:anchor distT="0" distB="0" distL="0" distR="0" simplePos="0" relativeHeight="251669504" behindDoc="1" locked="0" layoutInCell="1" allowOverlap="1">
                <wp:simplePos x="0" y="0"/>
                <wp:positionH relativeFrom="page">
                  <wp:posOffset>1137920</wp:posOffset>
                </wp:positionH>
                <wp:positionV relativeFrom="paragraph">
                  <wp:posOffset>215265</wp:posOffset>
                </wp:positionV>
                <wp:extent cx="5283835" cy="28575"/>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22" o:spid="_x0000_s1026" o:spt="100" style="position:absolute;left:0pt;margin-left:89.6pt;margin-top:16.95pt;height:2.25pt;width:416.05pt;mso-position-horizontal-relative:page;mso-wrap-distance-bottom:0pt;mso-wrap-distance-top:0pt;z-index:-251646976;mso-width-relative:page;mso-height-relative:page;" fillcolor="#D0D0D0" filled="t" stroked="f" coordsize="5283835,28575" o:gfxdata="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EyLxtzXAAAACgEAAA8AAAAAAAAAAQAgAAAAIgAAAGRycy9k&#10;b3ducmV2LnhtbFBLAQIUABQAAAAIAIdO4kBioT6ekgMAAH8PAAAOAAAAAAAAAAEAIAAAACYBAABk&#10;cnMvZTJvRG9jLnhtbFBLBQYAAAAABgAGAFkBAAAqBw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6D3BDBAE">
      <w:pPr>
        <w:pStyle w:val="6"/>
        <w:numPr>
          <w:ilvl w:val="1"/>
          <w:numId w:val="2"/>
        </w:numPr>
        <w:tabs>
          <w:tab w:val="left" w:pos="1070"/>
        </w:tabs>
        <w:spacing w:before="272" w:after="0" w:line="240" w:lineRule="auto"/>
        <w:ind w:left="1070" w:right="0" w:hanging="403"/>
        <w:jc w:val="left"/>
      </w:pPr>
      <w:bookmarkStart w:id="10" w:name="2.3 Services Offered"/>
      <w:bookmarkEnd w:id="10"/>
      <w:r>
        <w:t>Services</w:t>
      </w:r>
      <w:r>
        <w:rPr>
          <w:spacing w:val="-13"/>
        </w:rPr>
        <w:t xml:space="preserve"> </w:t>
      </w:r>
      <w:r>
        <w:rPr>
          <w:spacing w:val="-2"/>
        </w:rPr>
        <w:t>Offered</w:t>
      </w:r>
    </w:p>
    <w:p w14:paraId="60D10D60">
      <w:pPr>
        <w:pStyle w:val="10"/>
        <w:spacing w:before="282"/>
        <w:ind w:left="667" w:right="1305"/>
      </w:pPr>
      <w:r>
        <w:t>Future</w:t>
      </w:r>
      <w:r>
        <w:rPr>
          <w:spacing w:val="-3"/>
        </w:rPr>
        <w:t xml:space="preserve"> </w:t>
      </w:r>
      <w:r>
        <w:t>Interns</w:t>
      </w:r>
      <w:r>
        <w:rPr>
          <w:spacing w:val="-2"/>
        </w:rPr>
        <w:t xml:space="preserve"> </w:t>
      </w:r>
      <w:r>
        <w:t>offers</w:t>
      </w:r>
      <w:r>
        <w:rPr>
          <w:spacing w:val="-4"/>
        </w:rPr>
        <w:t xml:space="preserve"> </w:t>
      </w:r>
      <w:r>
        <w:t>a</w:t>
      </w:r>
      <w:r>
        <w:rPr>
          <w:spacing w:val="-5"/>
        </w:rPr>
        <w:t xml:space="preserve"> </w:t>
      </w:r>
      <w:r>
        <w:t>range</w:t>
      </w:r>
      <w:r>
        <w:rPr>
          <w:spacing w:val="-3"/>
        </w:rPr>
        <w:t xml:space="preserve"> </w:t>
      </w:r>
      <w:r>
        <w:t>of</w:t>
      </w:r>
      <w:r>
        <w:rPr>
          <w:spacing w:val="-3"/>
        </w:rPr>
        <w:t xml:space="preserve"> </w:t>
      </w:r>
      <w:r>
        <w:t>services</w:t>
      </w:r>
      <w:r>
        <w:rPr>
          <w:spacing w:val="-2"/>
        </w:rPr>
        <w:t xml:space="preserve"> </w:t>
      </w:r>
      <w:r>
        <w:t>aimed</w:t>
      </w:r>
      <w:r>
        <w:rPr>
          <w:spacing w:val="-4"/>
        </w:rPr>
        <w:t xml:space="preserve"> </w:t>
      </w:r>
      <w:r>
        <w:t>at</w:t>
      </w:r>
      <w:r>
        <w:rPr>
          <w:spacing w:val="-4"/>
        </w:rPr>
        <w:t xml:space="preserve"> </w:t>
      </w:r>
      <w:r>
        <w:t>enhancing</w:t>
      </w:r>
      <w:r>
        <w:rPr>
          <w:spacing w:val="-4"/>
        </w:rPr>
        <w:t xml:space="preserve"> </w:t>
      </w:r>
      <w:r>
        <w:t>students’</w:t>
      </w:r>
      <w:r>
        <w:rPr>
          <w:spacing w:val="-5"/>
        </w:rPr>
        <w:t xml:space="preserve"> </w:t>
      </w:r>
      <w:r>
        <w:t>professional and technical skills:</w:t>
      </w:r>
    </w:p>
    <w:p w14:paraId="083CE05E">
      <w:pPr>
        <w:pStyle w:val="10"/>
      </w:pPr>
    </w:p>
    <w:p w14:paraId="43D8C9F7">
      <w:pPr>
        <w:pStyle w:val="10"/>
        <w:spacing w:before="261"/>
      </w:pPr>
    </w:p>
    <w:p w14:paraId="58A8E14F">
      <w:pPr>
        <w:pStyle w:val="10"/>
        <w:spacing w:line="482" w:lineRule="auto"/>
        <w:ind w:left="1387" w:right="4521"/>
      </w:pPr>
      <w:r>
        <w:t>Summer and winter internship programs Skill</w:t>
      </w:r>
      <w:r>
        <w:rPr>
          <w:spacing w:val="-11"/>
        </w:rPr>
        <w:t xml:space="preserve"> </w:t>
      </w:r>
      <w:r>
        <w:t>development</w:t>
      </w:r>
      <w:r>
        <w:rPr>
          <w:spacing w:val="-9"/>
        </w:rPr>
        <w:t xml:space="preserve"> </w:t>
      </w:r>
      <w:r>
        <w:t>and</w:t>
      </w:r>
      <w:r>
        <w:rPr>
          <w:spacing w:val="-8"/>
        </w:rPr>
        <w:t xml:space="preserve"> </w:t>
      </w:r>
      <w:r>
        <w:t>certification</w:t>
      </w:r>
      <w:r>
        <w:rPr>
          <w:spacing w:val="-12"/>
        </w:rPr>
        <w:t xml:space="preserve"> </w:t>
      </w:r>
      <w:r>
        <w:t>courses Project-based learning and case studies Industry mentorship and career guidance Online learning modules and assessments</w:t>
      </w:r>
    </w:p>
    <w:p w14:paraId="01E2005D">
      <w:pPr>
        <w:pStyle w:val="10"/>
        <w:spacing w:after="0" w:line="482" w:lineRule="auto"/>
        <w:sectPr>
          <w:pgSz w:w="11910" w:h="16840"/>
          <w:pgMar w:top="1920" w:right="708" w:bottom="1160" w:left="1133" w:header="0" w:footer="977" w:gutter="0"/>
          <w:cols w:space="720" w:num="1"/>
        </w:sectPr>
      </w:pPr>
    </w:p>
    <w:p w14:paraId="781EA565">
      <w:pPr>
        <w:pStyle w:val="10"/>
        <w:spacing w:before="18"/>
        <w:rPr>
          <w:sz w:val="20"/>
        </w:rPr>
      </w:pPr>
    </w:p>
    <w:p w14:paraId="34B5AA95">
      <w:pPr>
        <w:spacing w:line="45" w:lineRule="exact"/>
        <w:ind w:left="659" w:right="0" w:firstLine="0"/>
        <w:rPr>
          <w:position w:val="0"/>
          <w:sz w:val="4"/>
        </w:rPr>
      </w:pPr>
      <w:r>
        <w:rPr>
          <w:position w:val="0"/>
          <w:sz w:val="4"/>
        </w:rPr>
        <mc:AlternateContent>
          <mc:Choice Requires="wpg">
            <w:drawing>
              <wp:inline distT="0" distB="0" distL="0" distR="0">
                <wp:extent cx="5283835" cy="28575"/>
                <wp:effectExtent l="0" t="0" r="0" b="0"/>
                <wp:docPr id="23" name="Group 23"/>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24" name="Graphic 24"/>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noAutofit/>
                        </wps:bodyPr>
                      </wps:wsp>
                    </wpg:wgp>
                  </a:graphicData>
                </a:graphic>
              </wp:inline>
            </w:drawing>
          </mc:Choice>
          <mc:Fallback>
            <w:pict>
              <v:group id="_x0000_s1026" o:spid="_x0000_s1026" o:spt="203" style="height:2.25pt;width:416.05pt;" coordsize="5283835,28575" o:gfxdata="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">
                <o:lock v:ext="edit" aspectratio="f"/>
                <v:shape id="Graphic 24" o:spid="_x0000_s1026" o:spt="100" style="position:absolute;left:0;top:0;height:28575;width:5283835;" fillcolor="#D0D0D0" filled="t" stroked="f" coordsize="5283835,28575" o:gfxdata="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QvQAA&#10;ANsAAAAPAAAAAAAAAAEAIAAAACIAAABkcnMvZG93bnJldi54bWxQSwECFAAUAAAACACHTuJAMy8F&#10;njsAAAA5AAAAEAAAAAAAAAABACAAAAAMAQAAZHJzL3NoYXBleG1sLnhtbFBLBQYAAAAABgAGAFsB&#10;AAC2AwAAAAA=&#10;" path="m5279072,28574l4762,28574,3289,28346,1968,27660,914,26606,228,25285,0,23812,0,4762,4762,0,5279072,0,5283835,4762,9525,4762,4762,9524,9525,9524,9525,19049,4762,19049,9525,23812,5283835,23812,5283606,25285,5282920,26606,5281866,27660,5280545,28346,5279072,28574xem9525,9524l4762,9524,9525,4762,9525,9524xem5274310,9524l9525,9524,9525,4762,5274310,4762,5274310,9524xem5274310,23812l5274310,4762,5279072,9524,5283835,9524,5283835,19049,5279072,19049,5274310,23812xem5283835,9524l5279072,9524,5274310,4762,5283835,4762,5283835,9524xem9525,23812l4762,19049,9525,19049,9525,23812xem5274310,23812l9525,23812,9525,19049,5274310,19049,5274310,23812xem5283835,23812l5274310,23812,5279072,19049,5283835,19049,5283835,23812xe">
                  <v:fill on="t" focussize="0,0"/>
                  <v:stroke on="f"/>
                  <v:imagedata o:title=""/>
                  <o:lock v:ext="edit" aspectratio="f"/>
                  <v:textbox inset="0mm,0mm,0mm,0mm"/>
                </v:shape>
                <w10:wrap type="none"/>
                <w10:anchorlock/>
              </v:group>
            </w:pict>
          </mc:Fallback>
        </mc:AlternateContent>
      </w:r>
    </w:p>
    <w:p w14:paraId="3561A51A">
      <w:pPr>
        <w:pStyle w:val="6"/>
        <w:numPr>
          <w:ilvl w:val="1"/>
          <w:numId w:val="2"/>
        </w:numPr>
        <w:tabs>
          <w:tab w:val="left" w:pos="1070"/>
        </w:tabs>
        <w:spacing w:before="272" w:after="0" w:line="240" w:lineRule="auto"/>
        <w:ind w:left="1070" w:right="0" w:hanging="403"/>
        <w:jc w:val="left"/>
      </w:pPr>
      <w:bookmarkStart w:id="11" w:name="2.4 Industry Presence"/>
      <w:bookmarkEnd w:id="11"/>
      <w:r>
        <w:t>Industry</w:t>
      </w:r>
      <w:r>
        <w:rPr>
          <w:spacing w:val="-14"/>
        </w:rPr>
        <w:t xml:space="preserve"> </w:t>
      </w:r>
      <w:r>
        <w:rPr>
          <w:spacing w:val="-2"/>
        </w:rPr>
        <w:t>Presence</w:t>
      </w:r>
    </w:p>
    <w:p w14:paraId="6E286839">
      <w:pPr>
        <w:pStyle w:val="10"/>
        <w:spacing w:before="282"/>
        <w:ind w:left="667" w:right="1089"/>
      </w:pPr>
      <w:r>
        <w:t>Future Interns has established a strong presence in the field of student training and internships</w:t>
      </w:r>
      <w:r>
        <w:rPr>
          <w:spacing w:val="-4"/>
        </w:rPr>
        <w:t xml:space="preserve"> </w:t>
      </w:r>
      <w:r>
        <w:t>by</w:t>
      </w:r>
      <w:r>
        <w:rPr>
          <w:spacing w:val="-4"/>
        </w:rPr>
        <w:t xml:space="preserve"> </w:t>
      </w:r>
      <w:r>
        <w:t>collaborating</w:t>
      </w:r>
      <w:r>
        <w:rPr>
          <w:spacing w:val="-4"/>
        </w:rPr>
        <w:t xml:space="preserve"> </w:t>
      </w:r>
      <w:r>
        <w:t>with</w:t>
      </w:r>
      <w:r>
        <w:rPr>
          <w:spacing w:val="-4"/>
        </w:rPr>
        <w:t xml:space="preserve"> </w:t>
      </w:r>
      <w:r>
        <w:t>learners</w:t>
      </w:r>
      <w:r>
        <w:rPr>
          <w:spacing w:val="-4"/>
        </w:rPr>
        <w:t xml:space="preserve"> </w:t>
      </w:r>
      <w:r>
        <w:t>from</w:t>
      </w:r>
      <w:r>
        <w:rPr>
          <w:spacing w:val="-2"/>
        </w:rPr>
        <w:t xml:space="preserve"> </w:t>
      </w:r>
      <w:r>
        <w:t>diverse</w:t>
      </w:r>
      <w:r>
        <w:rPr>
          <w:spacing w:val="-3"/>
        </w:rPr>
        <w:t xml:space="preserve"> </w:t>
      </w:r>
      <w:r>
        <w:t>academic</w:t>
      </w:r>
      <w:r>
        <w:rPr>
          <w:spacing w:val="-5"/>
        </w:rPr>
        <w:t xml:space="preserve"> </w:t>
      </w:r>
      <w:r>
        <w:t>backgrounds</w:t>
      </w:r>
      <w:r>
        <w:rPr>
          <w:spacing w:val="-4"/>
        </w:rPr>
        <w:t xml:space="preserve"> </w:t>
      </w:r>
      <w:r>
        <w:t>such</w:t>
      </w:r>
      <w:r>
        <w:rPr>
          <w:spacing w:val="-4"/>
        </w:rPr>
        <w:t xml:space="preserve"> </w:t>
      </w:r>
      <w:r>
        <w:t>as management, engineering, computer science, and data analytics. The organization emphasizes emerging and high-demand domains, supporting students in gaining relevant skills aligned with industry trends.</w:t>
      </w:r>
    </w:p>
    <w:p w14:paraId="0CD7C2EF">
      <w:pPr>
        <w:pStyle w:val="10"/>
        <w:rPr>
          <w:sz w:val="20"/>
        </w:rPr>
      </w:pPr>
    </w:p>
    <w:p w14:paraId="3E815453">
      <w:pPr>
        <w:pStyle w:val="10"/>
        <w:spacing w:before="10"/>
        <w:rPr>
          <w:sz w:val="20"/>
        </w:rPr>
      </w:pPr>
      <w:r>
        <w:rPr>
          <w:sz w:val="20"/>
        </w:rPr>
        <mc:AlternateContent>
          <mc:Choice Requires="wps">
            <w:drawing>
              <wp:anchor distT="0" distB="0" distL="0" distR="0" simplePos="0" relativeHeight="251670528" behindDoc="1" locked="0" layoutInCell="1" allowOverlap="1">
                <wp:simplePos x="0" y="0"/>
                <wp:positionH relativeFrom="page">
                  <wp:posOffset>1137920</wp:posOffset>
                </wp:positionH>
                <wp:positionV relativeFrom="paragraph">
                  <wp:posOffset>167640</wp:posOffset>
                </wp:positionV>
                <wp:extent cx="5283835" cy="28575"/>
                <wp:effectExtent l="0" t="0" r="0" b="0"/>
                <wp:wrapTopAndBottom/>
                <wp:docPr id="25" name="Graphic 25"/>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25" o:spid="_x0000_s1026" o:spt="100" style="position:absolute;left:0pt;margin-left:89.6pt;margin-top:13.2pt;height:2.25pt;width:416.05pt;mso-position-horizontal-relative:page;mso-wrap-distance-bottom:0pt;mso-wrap-distance-top:0pt;z-index:-251645952;mso-width-relative:page;mso-height-relative:page;" fillcolor="#D0D0D0" filled="t" stroked="f" coordsize="5283835,28575" o:gfxdata="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HyqC3NgAAAAKAQAADwAAAAAAAAABACAAAAAiAAAAZHJzL2Rvd25yZXYueG1s&#10;UEsBAhQAFAAAAAgAh07iQPXh2s2HAwAAfw8AAA4AAAAAAAAAAQAgAAAAJwEAAGRycy9lMm9Eb2Mu&#10;eG1sUEsFBgAAAAAGAAYAWQEAACAH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60886396">
      <w:pPr>
        <w:pStyle w:val="10"/>
        <w:rPr>
          <w:sz w:val="27"/>
        </w:rPr>
      </w:pPr>
    </w:p>
    <w:p w14:paraId="6D5C4CE1">
      <w:pPr>
        <w:pStyle w:val="10"/>
        <w:spacing w:before="242"/>
        <w:rPr>
          <w:sz w:val="27"/>
        </w:rPr>
      </w:pPr>
    </w:p>
    <w:p w14:paraId="3C95DFD2">
      <w:pPr>
        <w:pStyle w:val="6"/>
        <w:numPr>
          <w:ilvl w:val="1"/>
          <w:numId w:val="2"/>
        </w:numPr>
        <w:tabs>
          <w:tab w:val="left" w:pos="1070"/>
        </w:tabs>
        <w:spacing w:before="0" w:after="0" w:line="240" w:lineRule="auto"/>
        <w:ind w:left="1070" w:right="0" w:hanging="403"/>
        <w:jc w:val="left"/>
      </w:pPr>
      <w:bookmarkStart w:id="12" w:name="2.5 Organizational Structure"/>
      <w:bookmarkEnd w:id="12"/>
      <w:r>
        <w:rPr>
          <w:spacing w:val="-2"/>
        </w:rPr>
        <w:t>Organizational</w:t>
      </w:r>
      <w:r>
        <w:rPr>
          <w:spacing w:val="6"/>
        </w:rPr>
        <w:t xml:space="preserve"> </w:t>
      </w:r>
      <w:r>
        <w:rPr>
          <w:spacing w:val="-2"/>
        </w:rPr>
        <w:t>Structure</w:t>
      </w:r>
    </w:p>
    <w:p w14:paraId="2FCCCF0A">
      <w:pPr>
        <w:pStyle w:val="10"/>
        <w:spacing w:before="281"/>
        <w:ind w:left="667" w:right="1089"/>
      </w:pPr>
      <w:r>
        <w:t>The</w:t>
      </w:r>
      <w:r>
        <w:rPr>
          <w:spacing w:val="-5"/>
        </w:rPr>
        <w:t xml:space="preserve"> </w:t>
      </w:r>
      <w:r>
        <w:t>organizational</w:t>
      </w:r>
      <w:r>
        <w:rPr>
          <w:spacing w:val="-4"/>
        </w:rPr>
        <w:t xml:space="preserve"> </w:t>
      </w:r>
      <w:r>
        <w:t>structure</w:t>
      </w:r>
      <w:r>
        <w:rPr>
          <w:spacing w:val="-3"/>
        </w:rPr>
        <w:t xml:space="preserve"> </w:t>
      </w:r>
      <w:r>
        <w:t>of</w:t>
      </w:r>
      <w:r>
        <w:rPr>
          <w:spacing w:val="-5"/>
        </w:rPr>
        <w:t xml:space="preserve"> </w:t>
      </w:r>
      <w:r>
        <w:t>Future</w:t>
      </w:r>
      <w:r>
        <w:rPr>
          <w:spacing w:val="-2"/>
        </w:rPr>
        <w:t xml:space="preserve"> </w:t>
      </w:r>
      <w:r>
        <w:t>Interns</w:t>
      </w:r>
      <w:r>
        <w:rPr>
          <w:spacing w:val="-4"/>
        </w:rPr>
        <w:t xml:space="preserve"> </w:t>
      </w:r>
      <w:r>
        <w:t>follows</w:t>
      </w:r>
      <w:r>
        <w:rPr>
          <w:spacing w:val="-4"/>
        </w:rPr>
        <w:t xml:space="preserve"> </w:t>
      </w:r>
      <w:r>
        <w:t>a</w:t>
      </w:r>
      <w:r>
        <w:rPr>
          <w:spacing w:val="-3"/>
        </w:rPr>
        <w:t xml:space="preserve"> </w:t>
      </w:r>
      <w:r>
        <w:t>mentor-led</w:t>
      </w:r>
      <w:r>
        <w:rPr>
          <w:spacing w:val="-4"/>
        </w:rPr>
        <w:t xml:space="preserve"> </w:t>
      </w:r>
      <w:r>
        <w:t>and</w:t>
      </w:r>
      <w:r>
        <w:rPr>
          <w:spacing w:val="-3"/>
        </w:rPr>
        <w:t xml:space="preserve"> </w:t>
      </w:r>
      <w:r>
        <w:t xml:space="preserve">learner-centric approach. It includes academic coordinators, industry mentors, technical trainers, and internship supervisors who collectively ensure effective program delivery and student </w:t>
      </w:r>
      <w:r>
        <w:rPr>
          <w:spacing w:val="-2"/>
        </w:rPr>
        <w:t>support.</w:t>
      </w:r>
    </w:p>
    <w:p w14:paraId="1CB14FCE">
      <w:pPr>
        <w:pStyle w:val="10"/>
        <w:rPr>
          <w:sz w:val="20"/>
        </w:rPr>
      </w:pPr>
    </w:p>
    <w:p w14:paraId="76C5CD5D">
      <w:pPr>
        <w:pStyle w:val="10"/>
        <w:spacing w:before="10"/>
        <w:rPr>
          <w:sz w:val="20"/>
        </w:rPr>
      </w:pPr>
      <w:r>
        <w:rPr>
          <w:sz w:val="20"/>
        </w:rPr>
        <mc:AlternateContent>
          <mc:Choice Requires="wps">
            <w:drawing>
              <wp:anchor distT="0" distB="0" distL="0" distR="0" simplePos="0" relativeHeight="251671552" behindDoc="1" locked="0" layoutInCell="1" allowOverlap="1">
                <wp:simplePos x="0" y="0"/>
                <wp:positionH relativeFrom="page">
                  <wp:posOffset>1137920</wp:posOffset>
                </wp:positionH>
                <wp:positionV relativeFrom="paragraph">
                  <wp:posOffset>167640</wp:posOffset>
                </wp:positionV>
                <wp:extent cx="5283835" cy="28575"/>
                <wp:effectExtent l="0" t="0" r="0" b="0"/>
                <wp:wrapTopAndBottom/>
                <wp:docPr id="26" name="Graphic 26"/>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26" o:spid="_x0000_s1026" o:spt="100" style="position:absolute;left:0pt;margin-left:89.6pt;margin-top:13.2pt;height:2.25pt;width:416.05pt;mso-position-horizontal-relative:page;mso-wrap-distance-bottom:0pt;mso-wrap-distance-top:0pt;z-index:-251644928;mso-width-relative:page;mso-height-relative:page;" fillcolor="#D0D0D0" filled="t" stroked="f" coordsize="5283835,28575" o:gfxdata="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HyqC3NgAAAAKAQAADwAAAAAAAAABACAAAAAiAAAAZHJzL2Rv&#10;d25yZXYueG1sUEsBAhQAFAAAAAgAh07iQL17qK+QAwAAfw8AAA4AAAAAAAAAAQAgAAAAJwEAAGRy&#10;cy9lMm9Eb2MueG1sUEsFBgAAAAAGAAYAWQEAACkH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307C20EA">
      <w:pPr>
        <w:pStyle w:val="6"/>
        <w:numPr>
          <w:ilvl w:val="1"/>
          <w:numId w:val="2"/>
        </w:numPr>
        <w:tabs>
          <w:tab w:val="left" w:pos="1070"/>
        </w:tabs>
        <w:spacing w:before="273" w:after="0" w:line="240" w:lineRule="auto"/>
        <w:ind w:left="1070" w:right="0" w:hanging="403"/>
        <w:jc w:val="left"/>
      </w:pPr>
      <w:bookmarkStart w:id="13" w:name="2.6 Department of Internship"/>
      <w:bookmarkEnd w:id="13"/>
      <w:r>
        <w:t>Department</w:t>
      </w:r>
      <w:r>
        <w:rPr>
          <w:spacing w:val="-9"/>
        </w:rPr>
        <w:t xml:space="preserve"> </w:t>
      </w:r>
      <w:r>
        <w:t>of</w:t>
      </w:r>
      <w:r>
        <w:rPr>
          <w:spacing w:val="-8"/>
        </w:rPr>
        <w:t xml:space="preserve"> </w:t>
      </w:r>
      <w:r>
        <w:rPr>
          <w:spacing w:val="-2"/>
        </w:rPr>
        <w:t>Internship</w:t>
      </w:r>
    </w:p>
    <w:p w14:paraId="37999D09">
      <w:pPr>
        <w:pStyle w:val="10"/>
        <w:spacing w:before="279"/>
        <w:ind w:left="667" w:right="1089"/>
      </w:pPr>
      <w:r>
        <w:t>The</w:t>
      </w:r>
      <w:r>
        <w:rPr>
          <w:spacing w:val="-4"/>
        </w:rPr>
        <w:t xml:space="preserve"> </w:t>
      </w:r>
      <w:r>
        <w:t>internship</w:t>
      </w:r>
      <w:r>
        <w:rPr>
          <w:spacing w:val="-3"/>
        </w:rPr>
        <w:t xml:space="preserve"> </w:t>
      </w:r>
      <w:r>
        <w:t>was</w:t>
      </w:r>
      <w:r>
        <w:rPr>
          <w:spacing w:val="-1"/>
        </w:rPr>
        <w:t xml:space="preserve"> </w:t>
      </w:r>
      <w:r>
        <w:t>undertaken</w:t>
      </w:r>
      <w:r>
        <w:rPr>
          <w:spacing w:val="-3"/>
        </w:rPr>
        <w:t xml:space="preserve"> </w:t>
      </w:r>
      <w:r>
        <w:t>under</w:t>
      </w:r>
      <w:r>
        <w:rPr>
          <w:spacing w:val="-4"/>
        </w:rPr>
        <w:t xml:space="preserve"> </w:t>
      </w:r>
      <w:r>
        <w:t>the</w:t>
      </w:r>
      <w:r>
        <w:rPr>
          <w:spacing w:val="-2"/>
        </w:rPr>
        <w:t xml:space="preserve"> </w:t>
      </w:r>
      <w:r>
        <w:rPr>
          <w:b/>
        </w:rPr>
        <w:t>Data</w:t>
      </w:r>
      <w:r>
        <w:rPr>
          <w:b/>
          <w:spacing w:val="-3"/>
        </w:rPr>
        <w:t xml:space="preserve"> </w:t>
      </w:r>
      <w:r>
        <w:rPr>
          <w:b/>
        </w:rPr>
        <w:t>Science</w:t>
      </w:r>
      <w:r>
        <w:rPr>
          <w:b/>
          <w:spacing w:val="-2"/>
        </w:rPr>
        <w:t xml:space="preserve"> </w:t>
      </w:r>
      <w:r>
        <w:rPr>
          <w:b/>
        </w:rPr>
        <w:t>&amp;</w:t>
      </w:r>
      <w:r>
        <w:rPr>
          <w:b/>
          <w:spacing w:val="-4"/>
        </w:rPr>
        <w:t xml:space="preserve"> </w:t>
      </w:r>
      <w:r>
        <w:rPr>
          <w:b/>
        </w:rPr>
        <w:t>Analytics</w:t>
      </w:r>
      <w:r>
        <w:rPr>
          <w:b/>
          <w:spacing w:val="-3"/>
        </w:rPr>
        <w:t xml:space="preserve"> </w:t>
      </w:r>
      <w:r>
        <w:rPr>
          <w:b/>
        </w:rPr>
        <w:t>Department</w:t>
      </w:r>
      <w:r>
        <w:rPr>
          <w:b/>
          <w:spacing w:val="-2"/>
        </w:rPr>
        <w:t xml:space="preserve"> </w:t>
      </w:r>
      <w:r>
        <w:t>of Future Interns. This department focuses on developing analytical skills, data interpretation</w:t>
      </w:r>
      <w:r>
        <w:rPr>
          <w:spacing w:val="-7"/>
        </w:rPr>
        <w:t xml:space="preserve"> </w:t>
      </w:r>
      <w:r>
        <w:t>abilities,</w:t>
      </w:r>
      <w:r>
        <w:rPr>
          <w:spacing w:val="-5"/>
        </w:rPr>
        <w:t xml:space="preserve"> </w:t>
      </w:r>
      <w:r>
        <w:t>and</w:t>
      </w:r>
      <w:r>
        <w:rPr>
          <w:spacing w:val="-3"/>
        </w:rPr>
        <w:t xml:space="preserve"> </w:t>
      </w:r>
      <w:r>
        <w:t>practical</w:t>
      </w:r>
      <w:r>
        <w:rPr>
          <w:spacing w:val="-3"/>
        </w:rPr>
        <w:t xml:space="preserve"> </w:t>
      </w:r>
      <w:r>
        <w:t>understanding</w:t>
      </w:r>
      <w:r>
        <w:rPr>
          <w:spacing w:val="-5"/>
        </w:rPr>
        <w:t xml:space="preserve"> </w:t>
      </w:r>
      <w:r>
        <w:t>of</w:t>
      </w:r>
      <w:r>
        <w:rPr>
          <w:spacing w:val="-5"/>
        </w:rPr>
        <w:t xml:space="preserve"> </w:t>
      </w:r>
      <w:r>
        <w:t>analytics</w:t>
      </w:r>
      <w:r>
        <w:rPr>
          <w:spacing w:val="-3"/>
        </w:rPr>
        <w:t xml:space="preserve"> </w:t>
      </w:r>
      <w:r>
        <w:t>tools</w:t>
      </w:r>
      <w:r>
        <w:rPr>
          <w:spacing w:val="-7"/>
        </w:rPr>
        <w:t xml:space="preserve"> </w:t>
      </w:r>
      <w:r>
        <w:t>and</w:t>
      </w:r>
      <w:r>
        <w:rPr>
          <w:spacing w:val="-3"/>
        </w:rPr>
        <w:t xml:space="preserve"> </w:t>
      </w:r>
      <w:r>
        <w:t>techniques. The internship emphasized learning the analytics lifecycle and applying data-driven approaches to business problems.</w:t>
      </w:r>
    </w:p>
    <w:p w14:paraId="053A2119">
      <w:pPr>
        <w:pStyle w:val="10"/>
        <w:spacing w:before="258"/>
      </w:pPr>
    </w:p>
    <w:p w14:paraId="7BA4298C">
      <w:pPr>
        <w:spacing w:before="0"/>
        <w:ind w:left="549" w:right="972" w:firstLine="0"/>
        <w:jc w:val="center"/>
        <w:rPr>
          <w:sz w:val="28"/>
        </w:rPr>
      </w:pPr>
      <w:r>
        <w:rPr>
          <w:sz w:val="28"/>
        </w:rPr>
        <w:t>Services</w:t>
      </w:r>
      <w:r>
        <w:rPr>
          <w:spacing w:val="-5"/>
          <w:sz w:val="28"/>
        </w:rPr>
        <w:t xml:space="preserve"> </w:t>
      </w:r>
      <w:r>
        <w:rPr>
          <w:sz w:val="28"/>
        </w:rPr>
        <w:t>Offered</w:t>
      </w:r>
      <w:r>
        <w:rPr>
          <w:spacing w:val="-4"/>
          <w:sz w:val="28"/>
        </w:rPr>
        <w:t xml:space="preserve"> </w:t>
      </w:r>
      <w:r>
        <w:rPr>
          <w:sz w:val="28"/>
        </w:rPr>
        <w:t>by</w:t>
      </w:r>
      <w:r>
        <w:rPr>
          <w:spacing w:val="-6"/>
          <w:sz w:val="28"/>
        </w:rPr>
        <w:t xml:space="preserve"> </w:t>
      </w:r>
      <w:r>
        <w:rPr>
          <w:sz w:val="28"/>
        </w:rPr>
        <w:t>Future</w:t>
      </w:r>
      <w:r>
        <w:rPr>
          <w:spacing w:val="-4"/>
          <w:sz w:val="28"/>
        </w:rPr>
        <w:t xml:space="preserve"> </w:t>
      </w:r>
      <w:r>
        <w:rPr>
          <w:spacing w:val="-2"/>
          <w:sz w:val="28"/>
        </w:rPr>
        <w:t>Interns</w:t>
      </w:r>
    </w:p>
    <w:p w14:paraId="5E81B4F2">
      <w:pPr>
        <w:pStyle w:val="10"/>
        <w:spacing w:before="176"/>
        <w:rPr>
          <w:sz w:val="28"/>
        </w:rPr>
      </w:pPr>
    </w:p>
    <w:p w14:paraId="098129AB">
      <w:pPr>
        <w:pStyle w:val="5"/>
        <w:tabs>
          <w:tab w:val="left" w:pos="4346"/>
          <w:tab w:val="left" w:pos="7406"/>
        </w:tabs>
        <w:spacing w:line="120" w:lineRule="auto"/>
        <w:ind w:left="7463" w:right="1496" w:hanging="6615"/>
        <w:jc w:val="right"/>
      </w:pPr>
      <w:r>
        <w:t>Service Category</w:t>
      </w:r>
      <w:r>
        <w:tab/>
      </w:r>
      <w:r>
        <w:rPr>
          <w:spacing w:val="-2"/>
        </w:rPr>
        <w:t>Description</w:t>
      </w:r>
      <w:r>
        <w:tab/>
      </w:r>
      <w:r>
        <w:rPr>
          <w:position w:val="16"/>
        </w:rPr>
        <w:t>Benefit</w:t>
      </w:r>
      <w:r>
        <w:rPr>
          <w:spacing w:val="-18"/>
          <w:position w:val="16"/>
        </w:rPr>
        <w:t xml:space="preserve"> </w:t>
      </w:r>
      <w:r>
        <w:rPr>
          <w:position w:val="16"/>
        </w:rPr>
        <w:t xml:space="preserve">to </w:t>
      </w:r>
      <w:r>
        <w:rPr>
          <w:spacing w:val="-2"/>
        </w:rPr>
        <w:t>Students</w:t>
      </w:r>
    </w:p>
    <w:p w14:paraId="6D05680B">
      <w:pPr>
        <w:pStyle w:val="5"/>
        <w:spacing w:after="0" w:line="120" w:lineRule="auto"/>
        <w:jc w:val="right"/>
        <w:sectPr>
          <w:pgSz w:w="11910" w:h="16840"/>
          <w:pgMar w:top="1920" w:right="708" w:bottom="1160" w:left="1133" w:header="0" w:footer="977" w:gutter="0"/>
          <w:cols w:space="720" w:num="1"/>
        </w:sectPr>
      </w:pPr>
    </w:p>
    <w:p w14:paraId="0E7D03CF">
      <w:pPr>
        <w:spacing w:before="126" w:line="151" w:lineRule="auto"/>
        <w:ind w:left="667" w:right="0" w:firstLine="0"/>
        <w:jc w:val="left"/>
        <w:rPr>
          <w:sz w:val="28"/>
        </w:rPr>
      </w:pPr>
      <w:r>
        <w:rPr>
          <w:position w:val="-15"/>
          <w:sz w:val="28"/>
        </w:rPr>
        <w:t>Internship</w:t>
      </w:r>
      <w:r>
        <w:rPr>
          <w:spacing w:val="-8"/>
          <w:position w:val="-15"/>
          <w:sz w:val="28"/>
        </w:rPr>
        <w:t xml:space="preserve"> </w:t>
      </w:r>
      <w:r>
        <w:rPr>
          <w:position w:val="-15"/>
          <w:sz w:val="28"/>
        </w:rPr>
        <w:t>Programs</w:t>
      </w:r>
      <w:r>
        <w:rPr>
          <w:spacing w:val="76"/>
          <w:w w:val="150"/>
          <w:position w:val="-15"/>
          <w:sz w:val="28"/>
        </w:rPr>
        <w:t xml:space="preserve"> </w:t>
      </w:r>
      <w:r>
        <w:rPr>
          <w:sz w:val="28"/>
        </w:rPr>
        <w:t>Industry-oriented</w:t>
      </w:r>
      <w:r>
        <w:rPr>
          <w:spacing w:val="-7"/>
          <w:sz w:val="28"/>
        </w:rPr>
        <w:t xml:space="preserve"> </w:t>
      </w:r>
      <w:r>
        <w:rPr>
          <w:sz w:val="28"/>
        </w:rPr>
        <w:t>internships</w:t>
      </w:r>
      <w:r>
        <w:rPr>
          <w:spacing w:val="-7"/>
          <w:sz w:val="28"/>
        </w:rPr>
        <w:t xml:space="preserve"> </w:t>
      </w:r>
      <w:r>
        <w:rPr>
          <w:spacing w:val="-5"/>
          <w:sz w:val="28"/>
        </w:rPr>
        <w:t>in</w:t>
      </w:r>
    </w:p>
    <w:p w14:paraId="3A13EDBE">
      <w:pPr>
        <w:spacing w:before="0" w:line="241" w:lineRule="exact"/>
        <w:ind w:left="3139" w:right="0" w:firstLine="0"/>
        <w:jc w:val="left"/>
        <w:rPr>
          <w:sz w:val="28"/>
        </w:rPr>
      </w:pPr>
      <w:r>
        <w:rPr>
          <w:sz w:val="28"/>
        </w:rPr>
        <w:t>emerging</w:t>
      </w:r>
      <w:r>
        <w:rPr>
          <w:spacing w:val="-5"/>
          <w:sz w:val="28"/>
        </w:rPr>
        <w:t xml:space="preserve"> </w:t>
      </w:r>
      <w:r>
        <w:rPr>
          <w:spacing w:val="-2"/>
          <w:sz w:val="28"/>
        </w:rPr>
        <w:t>domains</w:t>
      </w:r>
    </w:p>
    <w:p w14:paraId="68405EEF">
      <w:pPr>
        <w:spacing w:before="90"/>
        <w:ind w:left="289" w:right="2049" w:firstLine="0"/>
        <w:jc w:val="left"/>
        <w:rPr>
          <w:sz w:val="28"/>
        </w:rPr>
      </w:pPr>
      <w:r>
        <w:br w:type="column"/>
      </w:r>
      <w:r>
        <w:rPr>
          <w:spacing w:val="-2"/>
          <w:sz w:val="28"/>
        </w:rPr>
        <w:t>Practical exposure</w:t>
      </w:r>
    </w:p>
    <w:p w14:paraId="34030AC7">
      <w:pPr>
        <w:spacing w:after="0"/>
        <w:jc w:val="left"/>
        <w:rPr>
          <w:sz w:val="28"/>
        </w:rPr>
        <w:sectPr>
          <w:type w:val="continuous"/>
          <w:pgSz w:w="11910" w:h="16840"/>
          <w:pgMar w:top="1620" w:right="708" w:bottom="1160" w:left="1133" w:header="0" w:footer="977" w:gutter="0"/>
          <w:cols w:equalWidth="0" w:num="2">
            <w:col w:w="6671" w:space="40"/>
            <w:col w:w="3358"/>
          </w:cols>
        </w:sectPr>
      </w:pPr>
    </w:p>
    <w:p w14:paraId="0733CEC9">
      <w:pPr>
        <w:spacing w:before="64" w:line="237" w:lineRule="auto"/>
        <w:ind w:left="667" w:right="-1" w:firstLine="0"/>
        <w:jc w:val="left"/>
        <w:rPr>
          <w:sz w:val="28"/>
        </w:rPr>
      </w:pPr>
      <w:r>
        <w:rPr>
          <w:sz w:val="28"/>
        </w:rPr>
        <w:t>Skill</w:t>
      </w:r>
      <w:r>
        <w:rPr>
          <w:spacing w:val="-18"/>
          <w:sz w:val="28"/>
        </w:rPr>
        <w:t xml:space="preserve"> </w:t>
      </w:r>
      <w:r>
        <w:rPr>
          <w:sz w:val="28"/>
        </w:rPr>
        <w:t xml:space="preserve">Development </w:t>
      </w:r>
      <w:r>
        <w:rPr>
          <w:spacing w:val="-2"/>
          <w:sz w:val="28"/>
        </w:rPr>
        <w:t>Training</w:t>
      </w:r>
    </w:p>
    <w:p w14:paraId="7E178EDC">
      <w:pPr>
        <w:spacing w:before="63"/>
        <w:ind w:left="667" w:right="-1" w:firstLine="0"/>
        <w:jc w:val="left"/>
        <w:rPr>
          <w:sz w:val="28"/>
        </w:rPr>
      </w:pPr>
      <w:r>
        <w:rPr>
          <w:spacing w:val="-2"/>
          <w:sz w:val="28"/>
        </w:rPr>
        <w:t>Project-Based Learning</w:t>
      </w:r>
    </w:p>
    <w:p w14:paraId="06FF8AE3">
      <w:pPr>
        <w:spacing w:before="64" w:line="237" w:lineRule="auto"/>
        <w:ind w:left="323" w:right="0" w:firstLine="0"/>
        <w:jc w:val="left"/>
        <w:rPr>
          <w:sz w:val="28"/>
        </w:rPr>
      </w:pPr>
      <w:r>
        <w:br w:type="column"/>
      </w:r>
      <w:r>
        <w:rPr>
          <w:sz w:val="28"/>
        </w:rPr>
        <w:t>Technical</w:t>
      </w:r>
      <w:r>
        <w:rPr>
          <w:spacing w:val="-14"/>
          <w:sz w:val="28"/>
        </w:rPr>
        <w:t xml:space="preserve"> </w:t>
      </w:r>
      <w:r>
        <w:rPr>
          <w:sz w:val="28"/>
        </w:rPr>
        <w:t>and</w:t>
      </w:r>
      <w:r>
        <w:rPr>
          <w:spacing w:val="-12"/>
          <w:sz w:val="28"/>
        </w:rPr>
        <w:t xml:space="preserve"> </w:t>
      </w:r>
      <w:r>
        <w:rPr>
          <w:sz w:val="28"/>
        </w:rPr>
        <w:t>analytical</w:t>
      </w:r>
      <w:r>
        <w:rPr>
          <w:spacing w:val="-14"/>
          <w:sz w:val="28"/>
        </w:rPr>
        <w:t xml:space="preserve"> </w:t>
      </w:r>
      <w:r>
        <w:rPr>
          <w:sz w:val="28"/>
        </w:rPr>
        <w:t xml:space="preserve">skill </w:t>
      </w:r>
      <w:r>
        <w:rPr>
          <w:spacing w:val="-2"/>
          <w:sz w:val="28"/>
        </w:rPr>
        <w:t>training</w:t>
      </w:r>
    </w:p>
    <w:p w14:paraId="59882574">
      <w:pPr>
        <w:spacing w:before="63"/>
        <w:ind w:left="323" w:right="0" w:firstLine="0"/>
        <w:jc w:val="left"/>
        <w:rPr>
          <w:sz w:val="28"/>
        </w:rPr>
      </w:pPr>
      <w:r>
        <w:rPr>
          <w:sz w:val="28"/>
        </w:rPr>
        <w:t>Hands-on</w:t>
      </w:r>
      <w:r>
        <w:rPr>
          <w:spacing w:val="-18"/>
          <w:sz w:val="28"/>
        </w:rPr>
        <w:t xml:space="preserve"> </w:t>
      </w:r>
      <w:r>
        <w:rPr>
          <w:sz w:val="28"/>
        </w:rPr>
        <w:t>projects</w:t>
      </w:r>
      <w:r>
        <w:rPr>
          <w:spacing w:val="-17"/>
          <w:sz w:val="28"/>
        </w:rPr>
        <w:t xml:space="preserve"> </w:t>
      </w:r>
      <w:r>
        <w:rPr>
          <w:sz w:val="28"/>
        </w:rPr>
        <w:t xml:space="preserve">and </w:t>
      </w:r>
      <w:r>
        <w:rPr>
          <w:spacing w:val="-2"/>
          <w:sz w:val="28"/>
        </w:rPr>
        <w:t>assignments</w:t>
      </w:r>
    </w:p>
    <w:p w14:paraId="5458E6D4">
      <w:pPr>
        <w:spacing w:before="64" w:line="237" w:lineRule="auto"/>
        <w:ind w:left="532" w:right="1114" w:firstLine="0"/>
        <w:jc w:val="left"/>
        <w:rPr>
          <w:sz w:val="28"/>
        </w:rPr>
      </w:pPr>
      <w:r>
        <w:br w:type="column"/>
      </w:r>
      <w:r>
        <w:rPr>
          <w:spacing w:val="-2"/>
          <w:sz w:val="28"/>
        </w:rPr>
        <w:t>Skill enhancement</w:t>
      </w:r>
    </w:p>
    <w:p w14:paraId="36BEB111">
      <w:pPr>
        <w:spacing w:before="63"/>
        <w:ind w:left="532" w:right="1114" w:firstLine="0"/>
        <w:jc w:val="left"/>
        <w:rPr>
          <w:sz w:val="28"/>
        </w:rPr>
      </w:pPr>
      <w:r>
        <w:rPr>
          <w:spacing w:val="-2"/>
          <w:sz w:val="28"/>
        </w:rPr>
        <w:t>Real-world learning</w:t>
      </w:r>
    </w:p>
    <w:p w14:paraId="25B79A97">
      <w:pPr>
        <w:spacing w:after="0"/>
        <w:jc w:val="left"/>
        <w:rPr>
          <w:sz w:val="28"/>
        </w:rPr>
        <w:sectPr>
          <w:type w:val="continuous"/>
          <w:pgSz w:w="11910" w:h="16840"/>
          <w:pgMar w:top="1620" w:right="708" w:bottom="1160" w:left="1133" w:header="0" w:footer="977" w:gutter="0"/>
          <w:cols w:equalWidth="0" w:num="3">
            <w:col w:w="2776" w:space="40"/>
            <w:col w:w="3613" w:space="39"/>
            <w:col w:w="3601"/>
          </w:cols>
        </w:sectPr>
      </w:pPr>
    </w:p>
    <w:p w14:paraId="4DDC06D5">
      <w:pPr>
        <w:tabs>
          <w:tab w:val="left" w:pos="3138"/>
        </w:tabs>
        <w:spacing w:before="96" w:line="151" w:lineRule="auto"/>
        <w:ind w:left="667" w:right="0" w:firstLine="0"/>
        <w:jc w:val="left"/>
        <w:rPr>
          <w:sz w:val="28"/>
        </w:rPr>
      </w:pPr>
      <w:r>
        <w:rPr>
          <w:position w:val="-15"/>
          <w:sz w:val="28"/>
        </w:rPr>
        <w:t>Mentorship</w:t>
      </w:r>
      <w:r>
        <w:rPr>
          <w:spacing w:val="-9"/>
          <w:position w:val="-15"/>
          <w:sz w:val="28"/>
        </w:rPr>
        <w:t xml:space="preserve"> </w:t>
      </w:r>
      <w:r>
        <w:rPr>
          <w:spacing w:val="-2"/>
          <w:position w:val="-15"/>
          <w:sz w:val="28"/>
        </w:rPr>
        <w:t>Support</w:t>
      </w:r>
      <w:r>
        <w:rPr>
          <w:position w:val="-15"/>
          <w:sz w:val="28"/>
        </w:rPr>
        <w:tab/>
      </w:r>
      <w:r>
        <w:rPr>
          <w:sz w:val="28"/>
        </w:rPr>
        <w:t>Guidance</w:t>
      </w:r>
      <w:r>
        <w:rPr>
          <w:spacing w:val="-6"/>
          <w:sz w:val="28"/>
        </w:rPr>
        <w:t xml:space="preserve"> </w:t>
      </w:r>
      <w:r>
        <w:rPr>
          <w:sz w:val="28"/>
        </w:rPr>
        <w:t>from</w:t>
      </w:r>
      <w:r>
        <w:rPr>
          <w:spacing w:val="-4"/>
          <w:sz w:val="28"/>
        </w:rPr>
        <w:t xml:space="preserve"> </w:t>
      </w:r>
      <w:r>
        <w:rPr>
          <w:spacing w:val="-2"/>
          <w:sz w:val="28"/>
        </w:rPr>
        <w:t>industry</w:t>
      </w:r>
    </w:p>
    <w:p w14:paraId="5A6A1147">
      <w:pPr>
        <w:spacing w:before="0" w:line="241" w:lineRule="exact"/>
        <w:ind w:left="3139" w:right="0" w:firstLine="0"/>
        <w:jc w:val="left"/>
        <w:rPr>
          <w:sz w:val="28"/>
        </w:rPr>
      </w:pPr>
      <w:r>
        <w:rPr>
          <w:spacing w:val="-2"/>
          <w:sz w:val="28"/>
        </w:rPr>
        <w:t>professionals</w:t>
      </w:r>
    </w:p>
    <w:p w14:paraId="587AFD63">
      <w:pPr>
        <w:spacing w:before="220"/>
        <w:ind w:left="667" w:right="0" w:firstLine="0"/>
        <w:jc w:val="left"/>
        <w:rPr>
          <w:sz w:val="28"/>
        </w:rPr>
      </w:pPr>
      <w:r>
        <w:br w:type="column"/>
      </w:r>
      <w:r>
        <w:rPr>
          <w:sz w:val="28"/>
        </w:rPr>
        <w:t>Career</w:t>
      </w:r>
      <w:r>
        <w:rPr>
          <w:spacing w:val="-5"/>
          <w:sz w:val="28"/>
        </w:rPr>
        <w:t xml:space="preserve"> </w:t>
      </w:r>
      <w:r>
        <w:rPr>
          <w:spacing w:val="-2"/>
          <w:sz w:val="28"/>
        </w:rPr>
        <w:t>clarity</w:t>
      </w:r>
    </w:p>
    <w:p w14:paraId="7A4037EF">
      <w:pPr>
        <w:spacing w:after="0"/>
        <w:jc w:val="left"/>
        <w:rPr>
          <w:sz w:val="28"/>
        </w:rPr>
        <w:sectPr>
          <w:type w:val="continuous"/>
          <w:pgSz w:w="11910" w:h="16840"/>
          <w:pgMar w:top="1620" w:right="708" w:bottom="1160" w:left="1133" w:header="0" w:footer="977" w:gutter="0"/>
          <w:cols w:equalWidth="0" w:num="2">
            <w:col w:w="5857" w:space="477"/>
            <w:col w:w="3735"/>
          </w:cols>
        </w:sectPr>
      </w:pPr>
    </w:p>
    <w:p w14:paraId="6EFFC1E1">
      <w:pPr>
        <w:pStyle w:val="5"/>
        <w:tabs>
          <w:tab w:val="left" w:pos="4346"/>
          <w:tab w:val="left" w:pos="7406"/>
        </w:tabs>
        <w:spacing w:before="198" w:line="122" w:lineRule="auto"/>
        <w:ind w:left="7463" w:right="1496" w:hanging="6615"/>
        <w:jc w:val="right"/>
      </w:pPr>
      <w:r>
        <w:t>Service Category</w:t>
      </w:r>
      <w:r>
        <w:tab/>
      </w:r>
      <w:r>
        <w:rPr>
          <w:spacing w:val="-2"/>
        </w:rPr>
        <w:t>Description</w:t>
      </w:r>
      <w:r>
        <w:tab/>
      </w:r>
      <w:r>
        <w:rPr>
          <w:position w:val="16"/>
        </w:rPr>
        <w:t>Benefit</w:t>
      </w:r>
      <w:r>
        <w:rPr>
          <w:spacing w:val="-18"/>
          <w:position w:val="16"/>
        </w:rPr>
        <w:t xml:space="preserve"> </w:t>
      </w:r>
      <w:r>
        <w:rPr>
          <w:position w:val="16"/>
        </w:rPr>
        <w:t xml:space="preserve">to </w:t>
      </w:r>
      <w:r>
        <w:rPr>
          <w:spacing w:val="-2"/>
        </w:rPr>
        <w:t>Students</w:t>
      </w:r>
    </w:p>
    <w:p w14:paraId="22A7E29D">
      <w:pPr>
        <w:pStyle w:val="5"/>
        <w:spacing w:after="0" w:line="122" w:lineRule="auto"/>
        <w:jc w:val="right"/>
        <w:sectPr>
          <w:pgSz w:w="11910" w:h="16840"/>
          <w:pgMar w:top="1380" w:right="708" w:bottom="1160" w:left="1133" w:header="0" w:footer="977" w:gutter="0"/>
          <w:cols w:space="720" w:num="1"/>
        </w:sectPr>
      </w:pPr>
    </w:p>
    <w:p w14:paraId="2241C94F">
      <w:pPr>
        <w:tabs>
          <w:tab w:val="left" w:pos="3138"/>
        </w:tabs>
        <w:spacing w:before="126" w:line="151" w:lineRule="auto"/>
        <w:ind w:left="667" w:right="0" w:firstLine="0"/>
        <w:jc w:val="left"/>
        <w:rPr>
          <w:sz w:val="28"/>
        </w:rPr>
      </w:pPr>
      <w:r>
        <w:rPr>
          <w:position w:val="-15"/>
          <w:sz w:val="28"/>
        </w:rPr>
        <w:t>Career</w:t>
      </w:r>
      <w:r>
        <w:rPr>
          <w:spacing w:val="-4"/>
          <w:position w:val="-15"/>
          <w:sz w:val="28"/>
        </w:rPr>
        <w:t xml:space="preserve"> </w:t>
      </w:r>
      <w:r>
        <w:rPr>
          <w:spacing w:val="-2"/>
          <w:position w:val="-15"/>
          <w:sz w:val="28"/>
        </w:rPr>
        <w:t>Guidance</w:t>
      </w:r>
      <w:r>
        <w:rPr>
          <w:position w:val="-15"/>
          <w:sz w:val="28"/>
        </w:rPr>
        <w:tab/>
      </w:r>
      <w:r>
        <w:rPr>
          <w:sz w:val="28"/>
        </w:rPr>
        <w:t>Resume</w:t>
      </w:r>
      <w:r>
        <w:rPr>
          <w:spacing w:val="-5"/>
          <w:sz w:val="28"/>
        </w:rPr>
        <w:t xml:space="preserve"> </w:t>
      </w:r>
      <w:r>
        <w:rPr>
          <w:sz w:val="28"/>
        </w:rPr>
        <w:t>building</w:t>
      </w:r>
      <w:r>
        <w:rPr>
          <w:spacing w:val="-5"/>
          <w:sz w:val="28"/>
        </w:rPr>
        <w:t xml:space="preserve"> </w:t>
      </w:r>
      <w:r>
        <w:rPr>
          <w:sz w:val="28"/>
        </w:rPr>
        <w:t>&amp;</w:t>
      </w:r>
      <w:r>
        <w:rPr>
          <w:spacing w:val="-4"/>
          <w:sz w:val="28"/>
        </w:rPr>
        <w:t xml:space="preserve"> </w:t>
      </w:r>
      <w:r>
        <w:rPr>
          <w:spacing w:val="-2"/>
          <w:sz w:val="28"/>
        </w:rPr>
        <w:t>career</w:t>
      </w:r>
    </w:p>
    <w:p w14:paraId="0B2B9EBB">
      <w:pPr>
        <w:spacing w:before="0" w:line="241" w:lineRule="exact"/>
        <w:ind w:left="993" w:right="0" w:firstLine="0"/>
        <w:jc w:val="center"/>
        <w:rPr>
          <w:sz w:val="28"/>
        </w:rPr>
      </w:pPr>
      <w:r>
        <w:rPr>
          <w:spacing w:val="-2"/>
          <w:sz w:val="28"/>
        </w:rPr>
        <w:t>support</w:t>
      </w:r>
    </w:p>
    <w:p w14:paraId="0C84B5C5">
      <w:pPr>
        <w:spacing w:before="247"/>
        <w:ind w:left="667" w:right="0" w:firstLine="0"/>
        <w:jc w:val="left"/>
        <w:rPr>
          <w:sz w:val="28"/>
        </w:rPr>
      </w:pPr>
      <w:r>
        <w:br w:type="column"/>
      </w:r>
      <w:r>
        <w:rPr>
          <w:spacing w:val="-2"/>
          <w:sz w:val="28"/>
        </w:rPr>
        <w:t>Employability</w:t>
      </w:r>
    </w:p>
    <w:p w14:paraId="5392FE79">
      <w:pPr>
        <w:spacing w:after="0"/>
        <w:jc w:val="left"/>
        <w:rPr>
          <w:sz w:val="28"/>
        </w:rPr>
        <w:sectPr>
          <w:type w:val="continuous"/>
          <w:pgSz w:w="11910" w:h="16840"/>
          <w:pgMar w:top="1620" w:right="708" w:bottom="1160" w:left="1133" w:header="0" w:footer="977" w:gutter="0"/>
          <w:cols w:equalWidth="0" w:num="2">
            <w:col w:w="6127" w:space="207"/>
            <w:col w:w="3735"/>
          </w:cols>
        </w:sectPr>
      </w:pPr>
    </w:p>
    <w:p w14:paraId="636D62A4">
      <w:pPr>
        <w:pStyle w:val="10"/>
        <w:rPr>
          <w:sz w:val="28"/>
        </w:rPr>
      </w:pPr>
    </w:p>
    <w:p w14:paraId="5FB83FE0">
      <w:pPr>
        <w:pStyle w:val="10"/>
        <w:rPr>
          <w:sz w:val="28"/>
        </w:rPr>
      </w:pPr>
    </w:p>
    <w:p w14:paraId="19E48753">
      <w:pPr>
        <w:pStyle w:val="10"/>
        <w:spacing w:before="46"/>
        <w:rPr>
          <w:sz w:val="28"/>
        </w:rPr>
      </w:pPr>
    </w:p>
    <w:p w14:paraId="2BB011CF">
      <w:pPr>
        <w:spacing w:before="0"/>
        <w:ind w:left="549" w:right="974" w:firstLine="0"/>
        <w:jc w:val="center"/>
        <w:rPr>
          <w:sz w:val="28"/>
        </w:rPr>
      </w:pPr>
      <w:r>
        <w:rPr>
          <w:sz w:val="28"/>
        </w:rPr>
        <w:t>Domain-wise</w:t>
      </w:r>
      <w:r>
        <w:rPr>
          <w:spacing w:val="-5"/>
          <w:sz w:val="28"/>
        </w:rPr>
        <w:t xml:space="preserve"> </w:t>
      </w:r>
      <w:r>
        <w:rPr>
          <w:sz w:val="28"/>
        </w:rPr>
        <w:t>Focus</w:t>
      </w:r>
      <w:r>
        <w:rPr>
          <w:spacing w:val="-5"/>
          <w:sz w:val="28"/>
        </w:rPr>
        <w:t xml:space="preserve"> </w:t>
      </w:r>
      <w:r>
        <w:rPr>
          <w:sz w:val="28"/>
        </w:rPr>
        <w:t>of</w:t>
      </w:r>
      <w:r>
        <w:rPr>
          <w:spacing w:val="-6"/>
          <w:sz w:val="28"/>
        </w:rPr>
        <w:t xml:space="preserve"> </w:t>
      </w:r>
      <w:r>
        <w:rPr>
          <w:sz w:val="28"/>
        </w:rPr>
        <w:t>Future</w:t>
      </w:r>
      <w:r>
        <w:rPr>
          <w:spacing w:val="-4"/>
          <w:sz w:val="28"/>
        </w:rPr>
        <w:t xml:space="preserve"> </w:t>
      </w:r>
      <w:r>
        <w:rPr>
          <w:sz w:val="28"/>
        </w:rPr>
        <w:t>Interns</w:t>
      </w:r>
      <w:r>
        <w:rPr>
          <w:spacing w:val="-5"/>
          <w:sz w:val="28"/>
        </w:rPr>
        <w:t xml:space="preserve"> (%)</w:t>
      </w:r>
    </w:p>
    <w:p w14:paraId="63CD9FE8">
      <w:pPr>
        <w:pStyle w:val="10"/>
        <w:spacing w:before="45"/>
        <w:rPr>
          <w:sz w:val="28"/>
        </w:rPr>
      </w:pPr>
    </w:p>
    <w:p w14:paraId="4CAC3493">
      <w:pPr>
        <w:pStyle w:val="5"/>
        <w:tabs>
          <w:tab w:val="left" w:pos="2534"/>
        </w:tabs>
      </w:pPr>
      <w:r>
        <w:rPr>
          <w:spacing w:val="-2"/>
        </w:rPr>
        <w:t>Domain</w:t>
      </w:r>
      <w:r>
        <w:tab/>
      </w:r>
      <w:r>
        <w:t>Percentage</w:t>
      </w:r>
      <w:r>
        <w:rPr>
          <w:spacing w:val="-8"/>
        </w:rPr>
        <w:t xml:space="preserve"> </w:t>
      </w:r>
      <w:r>
        <w:rPr>
          <w:spacing w:val="-5"/>
        </w:rPr>
        <w:t>(%)</w:t>
      </w:r>
    </w:p>
    <w:p w14:paraId="52964FAC">
      <w:pPr>
        <w:tabs>
          <w:tab w:val="left" w:pos="5370"/>
        </w:tabs>
        <w:spacing w:before="62" w:line="285" w:lineRule="auto"/>
        <w:ind w:left="2409" w:right="4177" w:firstLine="0"/>
        <w:jc w:val="center"/>
        <w:rPr>
          <w:sz w:val="28"/>
        </w:rPr>
      </w:pPr>
      <w:r>
        <w:rPr>
          <w:sz w:val="28"/>
        </w:rPr>
        <w:t>Data</w:t>
      </w:r>
      <w:r>
        <w:rPr>
          <w:spacing w:val="-10"/>
          <w:sz w:val="28"/>
        </w:rPr>
        <w:t xml:space="preserve"> </w:t>
      </w:r>
      <w:r>
        <w:rPr>
          <w:sz w:val="28"/>
        </w:rPr>
        <w:t>Science</w:t>
      </w:r>
      <w:r>
        <w:rPr>
          <w:spacing w:val="-8"/>
          <w:sz w:val="28"/>
        </w:rPr>
        <w:t xml:space="preserve"> </w:t>
      </w:r>
      <w:r>
        <w:rPr>
          <w:sz w:val="28"/>
        </w:rPr>
        <w:t>&amp;</w:t>
      </w:r>
      <w:r>
        <w:rPr>
          <w:spacing w:val="-8"/>
          <w:sz w:val="28"/>
        </w:rPr>
        <w:t xml:space="preserve"> </w:t>
      </w:r>
      <w:r>
        <w:rPr>
          <w:sz w:val="28"/>
        </w:rPr>
        <w:t>Analytics</w:t>
      </w:r>
      <w:r>
        <w:rPr>
          <w:spacing w:val="-16"/>
          <w:sz w:val="28"/>
        </w:rPr>
        <w:t xml:space="preserve"> </w:t>
      </w:r>
      <w:r>
        <w:rPr>
          <w:sz w:val="28"/>
        </w:rPr>
        <w:t>40% Business</w:t>
      </w:r>
      <w:r>
        <w:rPr>
          <w:spacing w:val="-7"/>
          <w:sz w:val="28"/>
        </w:rPr>
        <w:t xml:space="preserve"> </w:t>
      </w:r>
      <w:r>
        <w:rPr>
          <w:spacing w:val="-2"/>
          <w:sz w:val="28"/>
        </w:rPr>
        <w:t>Analytics</w:t>
      </w:r>
      <w:r>
        <w:rPr>
          <w:sz w:val="28"/>
        </w:rPr>
        <w:tab/>
      </w:r>
      <w:r>
        <w:rPr>
          <w:spacing w:val="-5"/>
          <w:sz w:val="28"/>
        </w:rPr>
        <w:t>25%</w:t>
      </w:r>
    </w:p>
    <w:p w14:paraId="409069BD">
      <w:pPr>
        <w:tabs>
          <w:tab w:val="left" w:pos="5370"/>
        </w:tabs>
        <w:spacing w:before="0" w:line="285" w:lineRule="auto"/>
        <w:ind w:left="2409" w:right="4177" w:firstLine="0"/>
        <w:jc w:val="center"/>
        <w:rPr>
          <w:sz w:val="28"/>
        </w:rPr>
      </w:pPr>
      <w:r>
        <w:rPr>
          <w:sz w:val="28"/>
        </w:rPr>
        <w:t>Artificial Intelligence</w:t>
      </w:r>
      <w:r>
        <w:rPr>
          <w:sz w:val="28"/>
        </w:rPr>
        <w:tab/>
      </w:r>
      <w:r>
        <w:rPr>
          <w:spacing w:val="-4"/>
          <w:sz w:val="28"/>
        </w:rPr>
        <w:t xml:space="preserve">20% </w:t>
      </w:r>
      <w:r>
        <w:rPr>
          <w:sz w:val="28"/>
        </w:rPr>
        <w:t>Other</w:t>
      </w:r>
      <w:r>
        <w:rPr>
          <w:spacing w:val="-6"/>
          <w:sz w:val="28"/>
        </w:rPr>
        <w:t xml:space="preserve"> </w:t>
      </w:r>
      <w:r>
        <w:rPr>
          <w:sz w:val="28"/>
        </w:rPr>
        <w:t>Emerging</w:t>
      </w:r>
      <w:r>
        <w:rPr>
          <w:spacing w:val="-6"/>
          <w:sz w:val="28"/>
        </w:rPr>
        <w:t xml:space="preserve"> </w:t>
      </w:r>
      <w:r>
        <w:rPr>
          <w:sz w:val="28"/>
        </w:rPr>
        <w:t>Domains</w:t>
      </w:r>
      <w:r>
        <w:rPr>
          <w:spacing w:val="-6"/>
          <w:sz w:val="28"/>
        </w:rPr>
        <w:t xml:space="preserve"> </w:t>
      </w:r>
      <w:r>
        <w:rPr>
          <w:spacing w:val="-5"/>
          <w:sz w:val="28"/>
        </w:rPr>
        <w:t>15%</w:t>
      </w:r>
    </w:p>
    <w:p w14:paraId="3B87CA89">
      <w:pPr>
        <w:pStyle w:val="10"/>
        <w:spacing w:before="18"/>
        <w:rPr>
          <w:sz w:val="20"/>
        </w:rPr>
      </w:pPr>
      <w:r>
        <w:rPr>
          <w:sz w:val="20"/>
        </w:rPr>
        <w:drawing>
          <wp:anchor distT="0" distB="0" distL="0" distR="0" simplePos="0" relativeHeight="251671552" behindDoc="1" locked="0" layoutInCell="1" allowOverlap="1">
            <wp:simplePos x="0" y="0"/>
            <wp:positionH relativeFrom="page">
              <wp:posOffset>1361440</wp:posOffset>
            </wp:positionH>
            <wp:positionV relativeFrom="paragraph">
              <wp:posOffset>172720</wp:posOffset>
            </wp:positionV>
            <wp:extent cx="4845685" cy="278003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4845916" cy="2779776"/>
                    </a:xfrm>
                    <a:prstGeom prst="rect">
                      <a:avLst/>
                    </a:prstGeom>
                  </pic:spPr>
                </pic:pic>
              </a:graphicData>
            </a:graphic>
          </wp:anchor>
        </w:drawing>
      </w:r>
    </w:p>
    <w:p w14:paraId="4800BF18">
      <w:pPr>
        <w:pStyle w:val="10"/>
        <w:spacing w:after="0"/>
        <w:rPr>
          <w:sz w:val="20"/>
        </w:rPr>
        <w:sectPr>
          <w:type w:val="continuous"/>
          <w:pgSz w:w="11910" w:h="16840"/>
          <w:pgMar w:top="1620" w:right="708" w:bottom="1160" w:left="1133" w:header="0" w:footer="977" w:gutter="0"/>
          <w:cols w:space="720" w:num="1"/>
        </w:sectPr>
      </w:pPr>
    </w:p>
    <w:p w14:paraId="5FB87C36">
      <w:pPr>
        <w:pStyle w:val="4"/>
      </w:pPr>
      <w:bookmarkStart w:id="14" w:name="INTERNSHIP PROFILE"/>
      <w:bookmarkEnd w:id="14"/>
      <w:r>
        <w:t>INTERNSHIP</w:t>
      </w:r>
      <w:r>
        <w:rPr>
          <w:spacing w:val="-13"/>
        </w:rPr>
        <w:t xml:space="preserve"> </w:t>
      </w:r>
      <w:r>
        <w:rPr>
          <w:spacing w:val="-2"/>
        </w:rPr>
        <w:t>PROFILE</w:t>
      </w:r>
    </w:p>
    <w:p w14:paraId="2165A947">
      <w:pPr>
        <w:pStyle w:val="6"/>
        <w:numPr>
          <w:ilvl w:val="1"/>
          <w:numId w:val="3"/>
        </w:numPr>
        <w:tabs>
          <w:tab w:val="left" w:pos="1070"/>
        </w:tabs>
        <w:spacing w:before="281" w:after="0" w:line="240" w:lineRule="auto"/>
        <w:ind w:left="1070" w:right="0" w:hanging="403"/>
        <w:jc w:val="left"/>
      </w:pPr>
      <w:bookmarkStart w:id="15" w:name="3.1 Nature and Objective of Work Assigne"/>
      <w:bookmarkEnd w:id="15"/>
      <w:r>
        <w:t>Nature</w:t>
      </w:r>
      <w:r>
        <w:rPr>
          <w:spacing w:val="-8"/>
        </w:rPr>
        <w:t xml:space="preserve"> </w:t>
      </w:r>
      <w:r>
        <w:t>and</w:t>
      </w:r>
      <w:r>
        <w:rPr>
          <w:spacing w:val="-5"/>
        </w:rPr>
        <w:t xml:space="preserve"> </w:t>
      </w:r>
      <w:r>
        <w:t>Objective</w:t>
      </w:r>
      <w:r>
        <w:rPr>
          <w:spacing w:val="-8"/>
        </w:rPr>
        <w:t xml:space="preserve"> </w:t>
      </w:r>
      <w:r>
        <w:t>of</w:t>
      </w:r>
      <w:r>
        <w:rPr>
          <w:spacing w:val="-7"/>
        </w:rPr>
        <w:t xml:space="preserve"> </w:t>
      </w:r>
      <w:r>
        <w:t>Work</w:t>
      </w:r>
      <w:r>
        <w:rPr>
          <w:spacing w:val="-7"/>
        </w:rPr>
        <w:t xml:space="preserve"> </w:t>
      </w:r>
      <w:r>
        <w:rPr>
          <w:spacing w:val="-2"/>
        </w:rPr>
        <w:t>Assigned</w:t>
      </w:r>
    </w:p>
    <w:p w14:paraId="05AA0B4C">
      <w:pPr>
        <w:pStyle w:val="10"/>
        <w:spacing w:before="281"/>
        <w:ind w:left="667" w:right="1178"/>
      </w:pPr>
      <w:r>
        <w:t xml:space="preserve">The Summer Internship was undertaken in the </w:t>
      </w:r>
      <w:r>
        <w:rPr>
          <w:b/>
        </w:rPr>
        <w:t xml:space="preserve">Data Science &amp; Analytics Department </w:t>
      </w:r>
      <w:r>
        <w:t xml:space="preserve">at </w:t>
      </w:r>
      <w:r>
        <w:rPr>
          <w:b/>
        </w:rPr>
        <w:t>Future Interns</w:t>
      </w:r>
      <w:r>
        <w:t>. The nature of the internship was learning-oriented and</w:t>
      </w:r>
      <w:r>
        <w:rPr>
          <w:spacing w:val="-4"/>
        </w:rPr>
        <w:t xml:space="preserve"> </w:t>
      </w:r>
      <w:r>
        <w:t>analytical,</w:t>
      </w:r>
      <w:r>
        <w:rPr>
          <w:spacing w:val="-2"/>
        </w:rPr>
        <w:t xml:space="preserve"> </w:t>
      </w:r>
      <w:r>
        <w:t>focusing</w:t>
      </w:r>
      <w:r>
        <w:rPr>
          <w:spacing w:val="-4"/>
        </w:rPr>
        <w:t xml:space="preserve"> </w:t>
      </w:r>
      <w:r>
        <w:t>on</w:t>
      </w:r>
      <w:r>
        <w:rPr>
          <w:spacing w:val="-4"/>
        </w:rPr>
        <w:t xml:space="preserve"> </w:t>
      </w:r>
      <w:r>
        <w:t>developing</w:t>
      </w:r>
      <w:r>
        <w:rPr>
          <w:spacing w:val="-2"/>
        </w:rPr>
        <w:t xml:space="preserve"> </w:t>
      </w:r>
      <w:r>
        <w:t>a</w:t>
      </w:r>
      <w:r>
        <w:rPr>
          <w:spacing w:val="-5"/>
        </w:rPr>
        <w:t xml:space="preserve"> </w:t>
      </w:r>
      <w:r>
        <w:t>strong</w:t>
      </w:r>
      <w:r>
        <w:rPr>
          <w:spacing w:val="-4"/>
        </w:rPr>
        <w:t xml:space="preserve"> </w:t>
      </w:r>
      <w:r>
        <w:t>foundation</w:t>
      </w:r>
      <w:r>
        <w:rPr>
          <w:spacing w:val="-4"/>
        </w:rPr>
        <w:t xml:space="preserve"> </w:t>
      </w:r>
      <w:r>
        <w:t>in</w:t>
      </w:r>
      <w:r>
        <w:rPr>
          <w:spacing w:val="-4"/>
        </w:rPr>
        <w:t xml:space="preserve"> </w:t>
      </w:r>
      <w:r>
        <w:t>data</w:t>
      </w:r>
      <w:r>
        <w:rPr>
          <w:spacing w:val="-3"/>
        </w:rPr>
        <w:t xml:space="preserve"> </w:t>
      </w:r>
      <w:r>
        <w:t>analytics</w:t>
      </w:r>
      <w:r>
        <w:rPr>
          <w:spacing w:val="-4"/>
        </w:rPr>
        <w:t xml:space="preserve"> </w:t>
      </w:r>
      <w:r>
        <w:t>concepts and their practical application in business decision-making.</w:t>
      </w:r>
    </w:p>
    <w:p w14:paraId="347DD6A3">
      <w:pPr>
        <w:pStyle w:val="10"/>
        <w:spacing w:before="3"/>
      </w:pPr>
    </w:p>
    <w:p w14:paraId="734FCE01">
      <w:pPr>
        <w:pStyle w:val="10"/>
        <w:ind w:left="667" w:right="1089"/>
      </w:pPr>
      <w:r>
        <w:t>The</w:t>
      </w:r>
      <w:r>
        <w:rPr>
          <w:spacing w:val="-5"/>
        </w:rPr>
        <w:t xml:space="preserve"> </w:t>
      </w:r>
      <w:r>
        <w:t>primary</w:t>
      </w:r>
      <w:r>
        <w:rPr>
          <w:spacing w:val="-2"/>
        </w:rPr>
        <w:t xml:space="preserve"> </w:t>
      </w:r>
      <w:r>
        <w:t>objective</w:t>
      </w:r>
      <w:r>
        <w:rPr>
          <w:spacing w:val="-5"/>
        </w:rPr>
        <w:t xml:space="preserve"> </w:t>
      </w:r>
      <w:r>
        <w:t>of</w:t>
      </w:r>
      <w:r>
        <w:rPr>
          <w:spacing w:val="-3"/>
        </w:rPr>
        <w:t xml:space="preserve"> </w:t>
      </w:r>
      <w:r>
        <w:t>the</w:t>
      </w:r>
      <w:r>
        <w:rPr>
          <w:spacing w:val="-5"/>
        </w:rPr>
        <w:t xml:space="preserve"> </w:t>
      </w:r>
      <w:r>
        <w:t>internship</w:t>
      </w:r>
      <w:r>
        <w:rPr>
          <w:spacing w:val="-4"/>
        </w:rPr>
        <w:t xml:space="preserve"> </w:t>
      </w:r>
      <w:r>
        <w:t>was</w:t>
      </w:r>
      <w:r>
        <w:rPr>
          <w:spacing w:val="-4"/>
        </w:rPr>
        <w:t xml:space="preserve"> </w:t>
      </w:r>
      <w:r>
        <w:t>to</w:t>
      </w:r>
      <w:r>
        <w:rPr>
          <w:spacing w:val="-4"/>
        </w:rPr>
        <w:t xml:space="preserve"> </w:t>
      </w:r>
      <w:r>
        <w:t>understand</w:t>
      </w:r>
      <w:r>
        <w:rPr>
          <w:spacing w:val="-2"/>
        </w:rPr>
        <w:t xml:space="preserve"> </w:t>
      </w:r>
      <w:r>
        <w:t>the</w:t>
      </w:r>
      <w:r>
        <w:rPr>
          <w:spacing w:val="-5"/>
        </w:rPr>
        <w:t xml:space="preserve"> </w:t>
      </w:r>
      <w:r>
        <w:t>analytics</w:t>
      </w:r>
      <w:r>
        <w:rPr>
          <w:spacing w:val="-4"/>
        </w:rPr>
        <w:t xml:space="preserve"> </w:t>
      </w:r>
      <w:r>
        <w:t>lifecycle</w:t>
      </w:r>
      <w:r>
        <w:rPr>
          <w:spacing w:val="-3"/>
        </w:rPr>
        <w:t xml:space="preserve"> </w:t>
      </w:r>
      <w:r>
        <w:t>and gain</w:t>
      </w:r>
      <w:r>
        <w:rPr>
          <w:spacing w:val="-4"/>
        </w:rPr>
        <w:t xml:space="preserve"> </w:t>
      </w:r>
      <w:r>
        <w:t>hands-on</w:t>
      </w:r>
      <w:r>
        <w:rPr>
          <w:spacing w:val="-2"/>
        </w:rPr>
        <w:t xml:space="preserve"> </w:t>
      </w:r>
      <w:r>
        <w:t>exposure</w:t>
      </w:r>
      <w:r>
        <w:rPr>
          <w:spacing w:val="-5"/>
        </w:rPr>
        <w:t xml:space="preserve"> </w:t>
      </w:r>
      <w:r>
        <w:t>to</w:t>
      </w:r>
      <w:r>
        <w:rPr>
          <w:spacing w:val="-7"/>
        </w:rPr>
        <w:t xml:space="preserve"> </w:t>
      </w:r>
      <w:r>
        <w:t>data</w:t>
      </w:r>
      <w:r>
        <w:rPr>
          <w:spacing w:val="-3"/>
        </w:rPr>
        <w:t xml:space="preserve"> </w:t>
      </w:r>
      <w:r>
        <w:t>handling,</w:t>
      </w:r>
      <w:r>
        <w:rPr>
          <w:spacing w:val="-2"/>
        </w:rPr>
        <w:t xml:space="preserve"> </w:t>
      </w:r>
      <w:r>
        <w:t>analysis,</w:t>
      </w:r>
      <w:r>
        <w:rPr>
          <w:spacing w:val="-4"/>
        </w:rPr>
        <w:t xml:space="preserve"> </w:t>
      </w:r>
      <w:r>
        <w:t>and</w:t>
      </w:r>
      <w:r>
        <w:rPr>
          <w:spacing w:val="-4"/>
        </w:rPr>
        <w:t xml:space="preserve"> </w:t>
      </w:r>
      <w:r>
        <w:t>interpretation.</w:t>
      </w:r>
      <w:r>
        <w:rPr>
          <w:spacing w:val="-4"/>
        </w:rPr>
        <w:t xml:space="preserve"> </w:t>
      </w:r>
      <w:r>
        <w:t>The</w:t>
      </w:r>
      <w:r>
        <w:rPr>
          <w:spacing w:val="-3"/>
        </w:rPr>
        <w:t xml:space="preserve"> </w:t>
      </w:r>
      <w:r>
        <w:t>internship aimed to enhance analytical thinking, problem-solving abilities, and professional discipline while aligning academic knowledge with industry practices.</w:t>
      </w:r>
    </w:p>
    <w:p w14:paraId="1F353EE4">
      <w:pPr>
        <w:pStyle w:val="10"/>
        <w:spacing w:before="5"/>
      </w:pPr>
    </w:p>
    <w:p w14:paraId="3FD8F796">
      <w:pPr>
        <w:pStyle w:val="6"/>
        <w:numPr>
          <w:ilvl w:val="1"/>
          <w:numId w:val="3"/>
        </w:numPr>
        <w:tabs>
          <w:tab w:val="left" w:pos="1070"/>
        </w:tabs>
        <w:spacing w:before="0" w:after="0" w:line="240" w:lineRule="auto"/>
        <w:ind w:left="1070" w:right="0" w:hanging="403"/>
        <w:jc w:val="left"/>
      </w:pPr>
      <w:bookmarkStart w:id="16" w:name="3.2 Tasks and Responsibilities Handled"/>
      <w:bookmarkEnd w:id="16"/>
      <w:r>
        <w:t>Tasks</w:t>
      </w:r>
      <w:r>
        <w:rPr>
          <w:spacing w:val="-12"/>
        </w:rPr>
        <w:t xml:space="preserve"> </w:t>
      </w:r>
      <w:r>
        <w:t>and</w:t>
      </w:r>
      <w:r>
        <w:rPr>
          <w:spacing w:val="-11"/>
        </w:rPr>
        <w:t xml:space="preserve"> </w:t>
      </w:r>
      <w:r>
        <w:t>Responsibilities</w:t>
      </w:r>
      <w:r>
        <w:rPr>
          <w:spacing w:val="-10"/>
        </w:rPr>
        <w:t xml:space="preserve"> </w:t>
      </w:r>
      <w:r>
        <w:rPr>
          <w:spacing w:val="-2"/>
        </w:rPr>
        <w:t>Handled</w:t>
      </w:r>
    </w:p>
    <w:p w14:paraId="54159879">
      <w:pPr>
        <w:pStyle w:val="10"/>
        <w:spacing w:before="280" w:line="482" w:lineRule="auto"/>
        <w:ind w:left="667" w:right="1089"/>
      </w:pPr>
      <w:r>
        <w:t>During</w:t>
      </w:r>
      <w:r>
        <w:rPr>
          <w:spacing w:val="-4"/>
        </w:rPr>
        <w:t xml:space="preserve"> </w:t>
      </w:r>
      <w:r>
        <w:t>the</w:t>
      </w:r>
      <w:r>
        <w:rPr>
          <w:spacing w:val="-5"/>
        </w:rPr>
        <w:t xml:space="preserve"> </w:t>
      </w:r>
      <w:r>
        <w:t>internship</w:t>
      </w:r>
      <w:r>
        <w:rPr>
          <w:spacing w:val="-4"/>
        </w:rPr>
        <w:t xml:space="preserve"> </w:t>
      </w:r>
      <w:r>
        <w:t>period,</w:t>
      </w:r>
      <w:r>
        <w:rPr>
          <w:spacing w:val="-2"/>
        </w:rPr>
        <w:t xml:space="preserve"> </w:t>
      </w:r>
      <w:r>
        <w:t>the</w:t>
      </w:r>
      <w:r>
        <w:rPr>
          <w:spacing w:val="-5"/>
        </w:rPr>
        <w:t xml:space="preserve"> </w:t>
      </w:r>
      <w:r>
        <w:t>following</w:t>
      </w:r>
      <w:r>
        <w:rPr>
          <w:spacing w:val="-4"/>
        </w:rPr>
        <w:t xml:space="preserve"> </w:t>
      </w:r>
      <w:r>
        <w:t>tasks</w:t>
      </w:r>
      <w:r>
        <w:rPr>
          <w:spacing w:val="-4"/>
        </w:rPr>
        <w:t xml:space="preserve"> </w:t>
      </w:r>
      <w:r>
        <w:t>and</w:t>
      </w:r>
      <w:r>
        <w:rPr>
          <w:spacing w:val="-4"/>
        </w:rPr>
        <w:t xml:space="preserve"> </w:t>
      </w:r>
      <w:r>
        <w:t>responsibilities</w:t>
      </w:r>
      <w:r>
        <w:rPr>
          <w:spacing w:val="-4"/>
        </w:rPr>
        <w:t xml:space="preserve"> </w:t>
      </w:r>
      <w:r>
        <w:t>were</w:t>
      </w:r>
      <w:r>
        <w:rPr>
          <w:spacing w:val="-3"/>
        </w:rPr>
        <w:t xml:space="preserve"> </w:t>
      </w:r>
      <w:r>
        <w:t>assigned: Understanding datasets and identifying relevant variable</w:t>
      </w:r>
    </w:p>
    <w:p w14:paraId="53FD9F47">
      <w:pPr>
        <w:pStyle w:val="10"/>
        <w:spacing w:before="1"/>
        <w:ind w:left="667"/>
      </w:pPr>
      <w:r>
        <w:t>Data</w:t>
      </w:r>
      <w:r>
        <w:rPr>
          <w:spacing w:val="-2"/>
        </w:rPr>
        <w:t xml:space="preserve"> </w:t>
      </w:r>
      <w:r>
        <w:t>collection</w:t>
      </w:r>
      <w:r>
        <w:rPr>
          <w:spacing w:val="-2"/>
        </w:rPr>
        <w:t xml:space="preserve"> </w:t>
      </w:r>
      <w:r>
        <w:t>and</w:t>
      </w:r>
      <w:r>
        <w:rPr>
          <w:spacing w:val="-1"/>
        </w:rPr>
        <w:t xml:space="preserve"> </w:t>
      </w:r>
      <w:r>
        <w:rPr>
          <w:spacing w:val="-2"/>
        </w:rPr>
        <w:t>preprocessing</w:t>
      </w:r>
    </w:p>
    <w:p w14:paraId="6EEC5B86">
      <w:pPr>
        <w:pStyle w:val="10"/>
        <w:spacing w:before="5"/>
      </w:pPr>
    </w:p>
    <w:p w14:paraId="1803A9F3">
      <w:pPr>
        <w:pStyle w:val="10"/>
        <w:spacing w:line="482" w:lineRule="auto"/>
        <w:ind w:left="667" w:right="4330"/>
      </w:pPr>
      <w:r>
        <w:t>Data</w:t>
      </w:r>
      <w:r>
        <w:rPr>
          <w:spacing w:val="-5"/>
        </w:rPr>
        <w:t xml:space="preserve"> </w:t>
      </w:r>
      <w:r>
        <w:t>cleaning</w:t>
      </w:r>
      <w:r>
        <w:rPr>
          <w:spacing w:val="-5"/>
        </w:rPr>
        <w:t xml:space="preserve"> </w:t>
      </w:r>
      <w:r>
        <w:t>to</w:t>
      </w:r>
      <w:r>
        <w:rPr>
          <w:spacing w:val="-5"/>
        </w:rPr>
        <w:t xml:space="preserve"> </w:t>
      </w:r>
      <w:r>
        <w:t>improve</w:t>
      </w:r>
      <w:r>
        <w:rPr>
          <w:spacing w:val="-6"/>
        </w:rPr>
        <w:t xml:space="preserve"> </w:t>
      </w:r>
      <w:r>
        <w:t>data</w:t>
      </w:r>
      <w:r>
        <w:rPr>
          <w:spacing w:val="-5"/>
        </w:rPr>
        <w:t xml:space="preserve"> </w:t>
      </w:r>
      <w:r>
        <w:t>quality</w:t>
      </w:r>
      <w:r>
        <w:rPr>
          <w:spacing w:val="-8"/>
        </w:rPr>
        <w:t xml:space="preserve"> </w:t>
      </w:r>
      <w:r>
        <w:t>and</w:t>
      </w:r>
      <w:r>
        <w:rPr>
          <w:spacing w:val="-4"/>
        </w:rPr>
        <w:t xml:space="preserve"> </w:t>
      </w:r>
      <w:r>
        <w:t>accuracy Performing exploratory data analysis (EDA) Creating</w:t>
      </w:r>
      <w:r>
        <w:rPr>
          <w:spacing w:val="-2"/>
        </w:rPr>
        <w:t xml:space="preserve"> </w:t>
      </w:r>
      <w:r>
        <w:t>basic</w:t>
      </w:r>
      <w:r>
        <w:rPr>
          <w:spacing w:val="-1"/>
        </w:rPr>
        <w:t xml:space="preserve"> </w:t>
      </w:r>
      <w:r>
        <w:t>visualizations</w:t>
      </w:r>
      <w:r>
        <w:rPr>
          <w:spacing w:val="-2"/>
        </w:rPr>
        <w:t xml:space="preserve"> </w:t>
      </w:r>
      <w:r>
        <w:t>for</w:t>
      </w:r>
      <w:r>
        <w:rPr>
          <w:spacing w:val="-3"/>
        </w:rPr>
        <w:t xml:space="preserve"> </w:t>
      </w:r>
      <w:r>
        <w:t>data</w:t>
      </w:r>
      <w:r>
        <w:rPr>
          <w:spacing w:val="-3"/>
        </w:rPr>
        <w:t xml:space="preserve"> </w:t>
      </w:r>
      <w:r>
        <w:t>interpretation Interpreting analytical results in a business context Preparing reports and documenting insights</w:t>
      </w:r>
    </w:p>
    <w:p w14:paraId="29B0EE55">
      <w:pPr>
        <w:pStyle w:val="10"/>
        <w:spacing w:before="6"/>
        <w:ind w:left="667" w:right="1574"/>
      </w:pPr>
      <w:r>
        <w:t>These</w:t>
      </w:r>
      <w:r>
        <w:rPr>
          <w:spacing w:val="-4"/>
        </w:rPr>
        <w:t xml:space="preserve"> </w:t>
      </w:r>
      <w:r>
        <w:t>activities</w:t>
      </w:r>
      <w:r>
        <w:rPr>
          <w:spacing w:val="-5"/>
        </w:rPr>
        <w:t xml:space="preserve"> </w:t>
      </w:r>
      <w:r>
        <w:t>helped</w:t>
      </w:r>
      <w:r>
        <w:rPr>
          <w:spacing w:val="-5"/>
        </w:rPr>
        <w:t xml:space="preserve"> </w:t>
      </w:r>
      <w:r>
        <w:t>in</w:t>
      </w:r>
      <w:r>
        <w:rPr>
          <w:spacing w:val="-5"/>
        </w:rPr>
        <w:t xml:space="preserve"> </w:t>
      </w:r>
      <w:r>
        <w:t>developing</w:t>
      </w:r>
      <w:r>
        <w:rPr>
          <w:spacing w:val="-5"/>
        </w:rPr>
        <w:t xml:space="preserve"> </w:t>
      </w:r>
      <w:r>
        <w:t>a</w:t>
      </w:r>
      <w:r>
        <w:rPr>
          <w:spacing w:val="-6"/>
        </w:rPr>
        <w:t xml:space="preserve"> </w:t>
      </w:r>
      <w:r>
        <w:t>structured</w:t>
      </w:r>
      <w:r>
        <w:rPr>
          <w:spacing w:val="-3"/>
        </w:rPr>
        <w:t xml:space="preserve"> </w:t>
      </w:r>
      <w:r>
        <w:t>and</w:t>
      </w:r>
      <w:r>
        <w:rPr>
          <w:spacing w:val="-3"/>
        </w:rPr>
        <w:t xml:space="preserve"> </w:t>
      </w:r>
      <w:r>
        <w:t>analytical</w:t>
      </w:r>
      <w:r>
        <w:rPr>
          <w:spacing w:val="-5"/>
        </w:rPr>
        <w:t xml:space="preserve"> </w:t>
      </w:r>
      <w:r>
        <w:t>approach</w:t>
      </w:r>
      <w:r>
        <w:rPr>
          <w:spacing w:val="-3"/>
        </w:rPr>
        <w:t xml:space="preserve"> </w:t>
      </w:r>
      <w:r>
        <w:t xml:space="preserve">toward </w:t>
      </w:r>
      <w:r>
        <w:rPr>
          <w:spacing w:val="-2"/>
        </w:rPr>
        <w:t>problem-solving</w:t>
      </w:r>
    </w:p>
    <w:p w14:paraId="305A365C">
      <w:pPr>
        <w:pStyle w:val="10"/>
        <w:spacing w:before="48"/>
      </w:pPr>
    </w:p>
    <w:p w14:paraId="5CB22E40">
      <w:pPr>
        <w:pStyle w:val="7"/>
        <w:tabs>
          <w:tab w:val="left" w:pos="4550"/>
        </w:tabs>
        <w:ind w:left="0" w:right="400"/>
        <w:jc w:val="center"/>
      </w:pPr>
      <w:r>
        <w:t xml:space="preserve">Tool / </w:t>
      </w:r>
      <w:r>
        <w:rPr>
          <w:spacing w:val="-2"/>
        </w:rPr>
        <w:t>Software</w:t>
      </w:r>
      <w:r>
        <w:tab/>
      </w:r>
      <w:r>
        <w:rPr>
          <w:spacing w:val="-2"/>
        </w:rPr>
        <w:t>Purpose</w:t>
      </w:r>
    </w:p>
    <w:p w14:paraId="5AF9EBAE">
      <w:pPr>
        <w:pStyle w:val="10"/>
        <w:tabs>
          <w:tab w:val="left" w:pos="5238"/>
        </w:tabs>
        <w:spacing w:before="60"/>
        <w:ind w:left="667"/>
      </w:pPr>
      <w:r>
        <w:t>Python</w:t>
      </w:r>
      <w:r>
        <w:rPr>
          <w:spacing w:val="-3"/>
        </w:rPr>
        <w:t xml:space="preserve"> </w:t>
      </w:r>
      <w:r>
        <w:rPr>
          <w:spacing w:val="-2"/>
        </w:rPr>
        <w:t>(Basic)</w:t>
      </w:r>
      <w:r>
        <w:tab/>
      </w:r>
      <w:r>
        <w:t>Data</w:t>
      </w:r>
      <w:r>
        <w:rPr>
          <w:spacing w:val="-4"/>
        </w:rPr>
        <w:t xml:space="preserve"> </w:t>
      </w:r>
      <w:r>
        <w:t>analysis</w:t>
      </w:r>
      <w:r>
        <w:rPr>
          <w:spacing w:val="-2"/>
        </w:rPr>
        <w:t xml:space="preserve"> </w:t>
      </w:r>
      <w:r>
        <w:t>and</w:t>
      </w:r>
      <w:r>
        <w:rPr>
          <w:spacing w:val="-1"/>
        </w:rPr>
        <w:t xml:space="preserve"> </w:t>
      </w:r>
      <w:r>
        <w:rPr>
          <w:spacing w:val="-2"/>
        </w:rPr>
        <w:t>interpretation</w:t>
      </w:r>
    </w:p>
    <w:p w14:paraId="085A0EDF">
      <w:pPr>
        <w:pStyle w:val="10"/>
        <w:spacing w:after="0"/>
        <w:sectPr>
          <w:pgSz w:w="11910" w:h="16840"/>
          <w:pgMar w:top="1360" w:right="708" w:bottom="1160" w:left="1133" w:header="0" w:footer="977" w:gutter="0"/>
          <w:cols w:space="720" w:num="1"/>
        </w:sectPr>
      </w:pPr>
    </w:p>
    <w:p w14:paraId="7390423B">
      <w:pPr>
        <w:pStyle w:val="10"/>
        <w:spacing w:before="60"/>
        <w:ind w:left="667" w:right="38"/>
      </w:pPr>
      <w:r>
        <w:t>Spreadsheet</w:t>
      </w:r>
      <w:r>
        <w:rPr>
          <w:spacing w:val="-8"/>
        </w:rPr>
        <w:t xml:space="preserve"> </w:t>
      </w:r>
      <w:r>
        <w:t>Tools</w:t>
      </w:r>
      <w:r>
        <w:rPr>
          <w:spacing w:val="-8"/>
        </w:rPr>
        <w:t xml:space="preserve"> </w:t>
      </w:r>
      <w:r>
        <w:t>(MS</w:t>
      </w:r>
      <w:r>
        <w:rPr>
          <w:spacing w:val="-8"/>
        </w:rPr>
        <w:t xml:space="preserve"> </w:t>
      </w:r>
      <w:r>
        <w:t>Excel</w:t>
      </w:r>
      <w:r>
        <w:rPr>
          <w:spacing w:val="-8"/>
        </w:rPr>
        <w:t xml:space="preserve"> </w:t>
      </w:r>
      <w:r>
        <w:t>/</w:t>
      </w:r>
      <w:r>
        <w:rPr>
          <w:spacing w:val="-8"/>
        </w:rPr>
        <w:t xml:space="preserve"> </w:t>
      </w:r>
      <w:r>
        <w:t xml:space="preserve">Google </w:t>
      </w:r>
      <w:r>
        <w:rPr>
          <w:spacing w:val="-2"/>
        </w:rPr>
        <w:t>Sheets)</w:t>
      </w:r>
    </w:p>
    <w:p w14:paraId="54A7C590">
      <w:pPr>
        <w:pStyle w:val="10"/>
        <w:spacing w:before="199"/>
        <w:ind w:left="667"/>
      </w:pPr>
      <w:r>
        <w:br w:type="column"/>
      </w:r>
      <w:r>
        <w:t>Data</w:t>
      </w:r>
      <w:r>
        <w:rPr>
          <w:spacing w:val="-1"/>
        </w:rPr>
        <w:t xml:space="preserve"> </w:t>
      </w:r>
      <w:r>
        <w:t>handling</w:t>
      </w:r>
      <w:r>
        <w:rPr>
          <w:spacing w:val="-1"/>
        </w:rPr>
        <w:t xml:space="preserve"> </w:t>
      </w:r>
      <w:r>
        <w:t>and</w:t>
      </w:r>
      <w:r>
        <w:rPr>
          <w:spacing w:val="-2"/>
        </w:rPr>
        <w:t xml:space="preserve"> </w:t>
      </w:r>
      <w:r>
        <w:t xml:space="preserve">basic </w:t>
      </w:r>
      <w:r>
        <w:rPr>
          <w:spacing w:val="-2"/>
        </w:rPr>
        <w:t>analysis</w:t>
      </w:r>
    </w:p>
    <w:p w14:paraId="4574DAD2">
      <w:pPr>
        <w:pStyle w:val="10"/>
        <w:spacing w:after="0"/>
        <w:sectPr>
          <w:type w:val="continuous"/>
          <w:pgSz w:w="11910" w:h="16840"/>
          <w:pgMar w:top="1620" w:right="708" w:bottom="1160" w:left="1133" w:header="0" w:footer="977" w:gutter="0"/>
          <w:cols w:equalWidth="0" w:num="2">
            <w:col w:w="4460" w:space="112"/>
            <w:col w:w="5497"/>
          </w:cols>
        </w:sectPr>
      </w:pPr>
    </w:p>
    <w:p w14:paraId="45EC3BD8">
      <w:pPr>
        <w:pStyle w:val="10"/>
        <w:tabs>
          <w:tab w:val="left" w:pos="5238"/>
        </w:tabs>
        <w:spacing w:before="60"/>
        <w:ind w:left="667"/>
      </w:pPr>
      <w:r>
        <w:t>Visualization</w:t>
      </w:r>
      <w:r>
        <w:rPr>
          <w:spacing w:val="-5"/>
        </w:rPr>
        <w:t xml:space="preserve"> </w:t>
      </w:r>
      <w:r>
        <w:rPr>
          <w:spacing w:val="-2"/>
        </w:rPr>
        <w:t>Techniques</w:t>
      </w:r>
      <w:r>
        <w:tab/>
      </w:r>
      <w:r>
        <w:t>Graphical</w:t>
      </w:r>
      <w:r>
        <w:rPr>
          <w:spacing w:val="-3"/>
        </w:rPr>
        <w:t xml:space="preserve"> </w:t>
      </w:r>
      <w:r>
        <w:t>representation</w:t>
      </w:r>
      <w:r>
        <w:rPr>
          <w:spacing w:val="-2"/>
        </w:rPr>
        <w:t xml:space="preserve"> </w:t>
      </w:r>
      <w:r>
        <w:t>of</w:t>
      </w:r>
      <w:r>
        <w:rPr>
          <w:spacing w:val="-3"/>
        </w:rPr>
        <w:t xml:space="preserve"> </w:t>
      </w:r>
      <w:r>
        <w:rPr>
          <w:spacing w:val="-2"/>
        </w:rPr>
        <w:t>insights</w:t>
      </w:r>
    </w:p>
    <w:p w14:paraId="7B63ED06">
      <w:pPr>
        <w:pStyle w:val="10"/>
        <w:tabs>
          <w:tab w:val="left" w:pos="5238"/>
        </w:tabs>
        <w:spacing w:before="89" w:line="158" w:lineRule="auto"/>
        <w:ind w:left="5239" w:right="1905" w:hanging="4572"/>
      </w:pPr>
      <w:r>
        <w:rPr>
          <w:position w:val="-13"/>
        </w:rPr>
        <w:t>Online Learning Platforms</w:t>
      </w:r>
      <w:r>
        <w:rPr>
          <w:position w:val="-13"/>
        </w:rPr>
        <w:tab/>
      </w:r>
      <w:r>
        <w:t>Conceptual</w:t>
      </w:r>
      <w:r>
        <w:rPr>
          <w:spacing w:val="-17"/>
        </w:rPr>
        <w:t xml:space="preserve"> </w:t>
      </w:r>
      <w:r>
        <w:t>understanding</w:t>
      </w:r>
      <w:r>
        <w:rPr>
          <w:spacing w:val="-15"/>
        </w:rPr>
        <w:t xml:space="preserve"> </w:t>
      </w:r>
      <w:r>
        <w:t xml:space="preserve">and </w:t>
      </w:r>
      <w:r>
        <w:rPr>
          <w:spacing w:val="-2"/>
        </w:rPr>
        <w:t>practice</w:t>
      </w:r>
    </w:p>
    <w:p w14:paraId="7401342B">
      <w:pPr>
        <w:pStyle w:val="10"/>
        <w:spacing w:before="69"/>
      </w:pPr>
    </w:p>
    <w:p w14:paraId="699362F7">
      <w:pPr>
        <w:spacing w:before="0"/>
        <w:ind w:left="667" w:right="0" w:firstLine="0"/>
        <w:jc w:val="left"/>
        <w:rPr>
          <w:sz w:val="24"/>
        </w:rPr>
      </w:pPr>
      <w:r>
        <w:rPr>
          <w:spacing w:val="-10"/>
          <w:sz w:val="24"/>
        </w:rPr>
        <w:t>.</w:t>
      </w:r>
    </w:p>
    <w:p w14:paraId="6F537198">
      <w:pPr>
        <w:pStyle w:val="10"/>
        <w:rPr>
          <w:sz w:val="20"/>
        </w:rPr>
      </w:pPr>
    </w:p>
    <w:p w14:paraId="52E68BA3">
      <w:pPr>
        <w:pStyle w:val="10"/>
        <w:rPr>
          <w:sz w:val="20"/>
        </w:rPr>
      </w:pPr>
    </w:p>
    <w:p w14:paraId="1F70758C">
      <w:pPr>
        <w:pStyle w:val="10"/>
        <w:rPr>
          <w:sz w:val="20"/>
        </w:rPr>
      </w:pPr>
    </w:p>
    <w:p w14:paraId="5782DD27">
      <w:pPr>
        <w:pStyle w:val="10"/>
        <w:spacing w:before="106"/>
        <w:rPr>
          <w:sz w:val="20"/>
        </w:rPr>
      </w:pPr>
      <w:r>
        <w:rPr>
          <w:sz w:val="20"/>
        </w:rPr>
        <mc:AlternateContent>
          <mc:Choice Requires="wps">
            <w:drawing>
              <wp:anchor distT="0" distB="0" distL="0" distR="0" simplePos="0" relativeHeight="251672576" behindDoc="1" locked="0" layoutInCell="1" allowOverlap="1">
                <wp:simplePos x="0" y="0"/>
                <wp:positionH relativeFrom="page">
                  <wp:posOffset>1137920</wp:posOffset>
                </wp:positionH>
                <wp:positionV relativeFrom="paragraph">
                  <wp:posOffset>227965</wp:posOffset>
                </wp:positionV>
                <wp:extent cx="5283835" cy="28575"/>
                <wp:effectExtent l="0" t="0" r="0" b="0"/>
                <wp:wrapTopAndBottom/>
                <wp:docPr id="28" name="Graphic 28"/>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28" o:spid="_x0000_s1026" o:spt="100" style="position:absolute;left:0pt;margin-left:89.6pt;margin-top:17.95pt;height:2.25pt;width:416.05pt;mso-position-horizontal-relative:page;mso-wrap-distance-bottom:0pt;mso-wrap-distance-top:0pt;z-index:-251643904;mso-width-relative:page;mso-height-relative:page;" fillcolor="#D0D0D0" filled="t" stroked="f" coordsize="5283835,28575" o:gfxdata="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aNsqs9kAAAAKAQAADwAAAAAAAAABACAAAAAiAAAAZHJzL2Rv&#10;d25yZXYueG1sUEsBAhQAFAAAAAgAh07iQJP6YAiPAwAAfw8AAA4AAAAAAAAAAQAgAAAAKAEAAGRy&#10;cy9lMm9Eb2MueG1sUEsFBgAAAAAGAAYAWQEAACkHAAAAAA==&#10;" path="m5279072,28575l4762,28575,3289,28346,1968,27660,914,26606,228,25285,0,23812,0,4762,4762,0,5279072,0,5283835,4762,9525,4762,4762,9525,9525,9525,9525,19050,4762,19050,9525,23812,5283835,23812,5283606,25285,5282920,26606,5281866,27660,5280545,28346,5279072,28575xem9525,9525l4762,9525,9525,4762,9525,9525xem5274310,9525l9525,9525,9525,4762,5274310,4762,5274310,9525xem5274310,23812l5274310,4762,5279072,9525,5283835,9525,5283835,19050,5279072,19050,5274310,23812xem5283835,9525l5279072,9525,5274310,4762,5283835,4762,5283835,9525xem9525,23812l4762,19050,9525,19050,9525,23812xem5274310,23812l9525,23812,9525,19050,5274310,19050,5274310,23812xem5283835,23812l5274310,23812,5279072,19050,5283835,19050,5283835,23812xe">
                <v:fill on="t" focussize="0,0"/>
                <v:stroke on="f"/>
                <v:imagedata o:title=""/>
                <o:lock v:ext="edit" aspectratio="f"/>
                <v:textbox inset="0mm,0mm,0mm,0mm"/>
                <w10:wrap type="topAndBottom"/>
              </v:shape>
            </w:pict>
          </mc:Fallback>
        </mc:AlternateContent>
      </w:r>
    </w:p>
    <w:p w14:paraId="142EFF23">
      <w:pPr>
        <w:pStyle w:val="10"/>
        <w:spacing w:after="0"/>
        <w:rPr>
          <w:sz w:val="20"/>
        </w:rPr>
        <w:sectPr>
          <w:type w:val="continuous"/>
          <w:pgSz w:w="11910" w:h="16840"/>
          <w:pgMar w:top="1620" w:right="708" w:bottom="1160" w:left="1133" w:header="0" w:footer="977" w:gutter="0"/>
          <w:cols w:space="720" w:num="1"/>
        </w:sectPr>
      </w:pPr>
    </w:p>
    <w:p w14:paraId="40AC5FCE">
      <w:pPr>
        <w:pStyle w:val="6"/>
        <w:numPr>
          <w:ilvl w:val="1"/>
          <w:numId w:val="4"/>
        </w:numPr>
        <w:tabs>
          <w:tab w:val="left" w:pos="1070"/>
        </w:tabs>
        <w:spacing w:before="63" w:after="0" w:line="240" w:lineRule="auto"/>
        <w:ind w:left="1070" w:right="0" w:hanging="403"/>
        <w:jc w:val="left"/>
      </w:pPr>
      <w:bookmarkStart w:id="17" w:name="3.4 Key Observations"/>
      <w:bookmarkEnd w:id="17"/>
      <w:r>
        <w:t>Key</w:t>
      </w:r>
      <w:r>
        <w:rPr>
          <w:spacing w:val="-7"/>
        </w:rPr>
        <w:t xml:space="preserve"> </w:t>
      </w:r>
      <w:r>
        <w:rPr>
          <w:spacing w:val="-2"/>
        </w:rPr>
        <w:t>Observations</w:t>
      </w:r>
    </w:p>
    <w:p w14:paraId="73E77C2B">
      <w:pPr>
        <w:pStyle w:val="10"/>
        <w:spacing w:before="279"/>
        <w:ind w:left="667"/>
      </w:pPr>
      <w:r>
        <w:t>The</w:t>
      </w:r>
      <w:r>
        <w:rPr>
          <w:spacing w:val="-3"/>
        </w:rPr>
        <w:t xml:space="preserve"> </w:t>
      </w:r>
      <w:r>
        <w:t>following</w:t>
      </w:r>
      <w:r>
        <w:rPr>
          <w:spacing w:val="-1"/>
        </w:rPr>
        <w:t xml:space="preserve"> </w:t>
      </w:r>
      <w:r>
        <w:t>key</w:t>
      </w:r>
      <w:r>
        <w:rPr>
          <w:spacing w:val="-3"/>
        </w:rPr>
        <w:t xml:space="preserve"> </w:t>
      </w:r>
      <w:r>
        <w:t>observations</w:t>
      </w:r>
      <w:r>
        <w:rPr>
          <w:spacing w:val="1"/>
        </w:rPr>
        <w:t xml:space="preserve"> </w:t>
      </w:r>
      <w:r>
        <w:t>were</w:t>
      </w:r>
      <w:r>
        <w:rPr>
          <w:spacing w:val="-1"/>
        </w:rPr>
        <w:t xml:space="preserve"> </w:t>
      </w:r>
      <w:r>
        <w:t>made</w:t>
      </w:r>
      <w:r>
        <w:rPr>
          <w:spacing w:val="-1"/>
        </w:rPr>
        <w:t xml:space="preserve"> </w:t>
      </w:r>
      <w:r>
        <w:t>during</w:t>
      </w:r>
      <w:r>
        <w:rPr>
          <w:spacing w:val="-1"/>
        </w:rPr>
        <w:t xml:space="preserve"> </w:t>
      </w:r>
      <w:r>
        <w:t>the</w:t>
      </w:r>
      <w:r>
        <w:rPr>
          <w:spacing w:val="-2"/>
        </w:rPr>
        <w:t xml:space="preserve"> internship:</w:t>
      </w:r>
    </w:p>
    <w:p w14:paraId="7C141268">
      <w:pPr>
        <w:pStyle w:val="10"/>
        <w:spacing w:before="2"/>
      </w:pPr>
    </w:p>
    <w:p w14:paraId="3EDC5D74">
      <w:pPr>
        <w:pStyle w:val="10"/>
        <w:spacing w:line="482" w:lineRule="auto"/>
        <w:ind w:left="667" w:right="1868"/>
      </w:pPr>
      <w:r>
        <w:t>Data quality plays a crucial role in the accuracy of analytical outcomes. Structured analytical thinking is essential for effective problem-solving. Understanding</w:t>
      </w:r>
      <w:r>
        <w:rPr>
          <w:spacing w:val="-3"/>
        </w:rPr>
        <w:t xml:space="preserve"> </w:t>
      </w:r>
      <w:r>
        <w:t>the</w:t>
      </w:r>
      <w:r>
        <w:rPr>
          <w:spacing w:val="-5"/>
        </w:rPr>
        <w:t xml:space="preserve"> </w:t>
      </w:r>
      <w:r>
        <w:t>business</w:t>
      </w:r>
      <w:r>
        <w:rPr>
          <w:spacing w:val="-4"/>
        </w:rPr>
        <w:t xml:space="preserve"> </w:t>
      </w:r>
      <w:r>
        <w:t>context</w:t>
      </w:r>
      <w:r>
        <w:rPr>
          <w:spacing w:val="-6"/>
        </w:rPr>
        <w:t xml:space="preserve"> </w:t>
      </w:r>
      <w:r>
        <w:t>is</w:t>
      </w:r>
      <w:r>
        <w:rPr>
          <w:spacing w:val="-4"/>
        </w:rPr>
        <w:t xml:space="preserve"> </w:t>
      </w:r>
      <w:r>
        <w:t>critical</w:t>
      </w:r>
      <w:r>
        <w:rPr>
          <w:spacing w:val="-4"/>
        </w:rPr>
        <w:t xml:space="preserve"> </w:t>
      </w:r>
      <w:r>
        <w:t>while</w:t>
      </w:r>
      <w:r>
        <w:rPr>
          <w:spacing w:val="-5"/>
        </w:rPr>
        <w:t xml:space="preserve"> </w:t>
      </w:r>
      <w:r>
        <w:t>interpreting</w:t>
      </w:r>
      <w:r>
        <w:rPr>
          <w:spacing w:val="-3"/>
        </w:rPr>
        <w:t xml:space="preserve"> </w:t>
      </w:r>
      <w:r>
        <w:t>data</w:t>
      </w:r>
      <w:r>
        <w:rPr>
          <w:spacing w:val="-5"/>
        </w:rPr>
        <w:t xml:space="preserve"> </w:t>
      </w:r>
      <w:r>
        <w:t>insights. Visualization improves clarity and communication of analytical results.</w:t>
      </w:r>
    </w:p>
    <w:p w14:paraId="6D7222C7">
      <w:pPr>
        <w:pStyle w:val="10"/>
        <w:spacing w:before="6"/>
        <w:ind w:left="667"/>
      </w:pPr>
      <w:r>
        <w:t>Data-driven</w:t>
      </w:r>
      <w:r>
        <w:rPr>
          <w:spacing w:val="-5"/>
        </w:rPr>
        <w:t xml:space="preserve"> </w:t>
      </w:r>
      <w:r>
        <w:t>decision-making</w:t>
      </w:r>
      <w:r>
        <w:rPr>
          <w:spacing w:val="-1"/>
        </w:rPr>
        <w:t xml:space="preserve"> </w:t>
      </w:r>
      <w:r>
        <w:t>enhances</w:t>
      </w:r>
      <w:r>
        <w:rPr>
          <w:spacing w:val="-3"/>
        </w:rPr>
        <w:t xml:space="preserve"> </w:t>
      </w:r>
      <w:r>
        <w:t>efficiency</w:t>
      </w:r>
      <w:r>
        <w:rPr>
          <w:spacing w:val="-1"/>
        </w:rPr>
        <w:t xml:space="preserve"> </w:t>
      </w:r>
      <w:r>
        <w:t>and</w:t>
      </w:r>
      <w:r>
        <w:rPr>
          <w:spacing w:val="-1"/>
        </w:rPr>
        <w:t xml:space="preserve"> </w:t>
      </w:r>
      <w:r>
        <w:t>reduces</w:t>
      </w:r>
      <w:r>
        <w:rPr>
          <w:spacing w:val="-2"/>
        </w:rPr>
        <w:t xml:space="preserve"> uncertainty.</w:t>
      </w:r>
    </w:p>
    <w:p w14:paraId="58661EAA">
      <w:pPr>
        <w:pStyle w:val="10"/>
        <w:rPr>
          <w:sz w:val="20"/>
        </w:rPr>
      </w:pPr>
    </w:p>
    <w:p w14:paraId="720DABB4">
      <w:pPr>
        <w:pStyle w:val="10"/>
        <w:rPr>
          <w:sz w:val="20"/>
        </w:rPr>
      </w:pPr>
    </w:p>
    <w:p w14:paraId="16740BC7">
      <w:pPr>
        <w:pStyle w:val="10"/>
        <w:rPr>
          <w:sz w:val="20"/>
        </w:rPr>
      </w:pPr>
    </w:p>
    <w:p w14:paraId="79C4BBC5">
      <w:pPr>
        <w:pStyle w:val="10"/>
        <w:spacing w:before="84"/>
        <w:rPr>
          <w:sz w:val="20"/>
        </w:rPr>
      </w:pPr>
      <w:r>
        <w:rPr>
          <w:sz w:val="20"/>
        </w:rPr>
        <mc:AlternateContent>
          <mc:Choice Requires="wps">
            <w:drawing>
              <wp:anchor distT="0" distB="0" distL="0" distR="0" simplePos="0" relativeHeight="251672576" behindDoc="1" locked="0" layoutInCell="1" allowOverlap="1">
                <wp:simplePos x="0" y="0"/>
                <wp:positionH relativeFrom="page">
                  <wp:posOffset>1137920</wp:posOffset>
                </wp:positionH>
                <wp:positionV relativeFrom="paragraph">
                  <wp:posOffset>214630</wp:posOffset>
                </wp:positionV>
                <wp:extent cx="5283835" cy="28575"/>
                <wp:effectExtent l="0" t="0" r="0" b="0"/>
                <wp:wrapTopAndBottom/>
                <wp:docPr id="29" name="Graphic 29"/>
                <wp:cNvGraphicFramePr/>
                <a:graphic xmlns:a="http://schemas.openxmlformats.org/drawingml/2006/main">
                  <a:graphicData uri="http://schemas.microsoft.com/office/word/2010/wordprocessingShape">
                    <wps:wsp>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noAutofit/>
                      </wps:bodyPr>
                    </wps:wsp>
                  </a:graphicData>
                </a:graphic>
              </wp:anchor>
            </w:drawing>
          </mc:Choice>
          <mc:Fallback>
            <w:pict>
              <v:shape id="Graphic 29" o:spid="_x0000_s1026" o:spt="100" style="position:absolute;left:0pt;margin-left:89.6pt;margin-top:16.9pt;height:2.25pt;width:416.05pt;mso-position-horizontal-relative:page;mso-wrap-distance-bottom:0pt;mso-wrap-distance-top:0pt;z-index:-251643904;mso-width-relative:page;mso-height-relative:page;" fillcolor="#D0D0D0" filled="t" stroked="f" coordsize="5283835,28575" o:gfxdata="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AYFwgW1wAAAAoBAAAPAAAAAAAAAAEAIAAA&#10;ACIAAABkcnMvZG93bnJldi54bWxQSwECFAAUAAAACACHTuJAUQ16FZwDAAB/DwAADgAAAAAAAAAB&#10;ACAAAAAmAQAAZHJzL2Uyb0RvYy54bWxQSwUGAAAAAAYABgBZAQAANAcAAAAA&#10;" path="m5279072,28574l4762,28574,3289,28346,1968,27660,914,26606,228,25285,0,23812,0,4762,4762,0,5279072,0,5283835,4762,9525,4762,4762,9524,9525,9524,9525,19049,4762,19049,9525,23812,5283835,23812,5283606,25285,5282920,26606,5281866,27660,5280545,28346,5279072,28574xem9525,9524l4762,9524,9525,4762,9525,9524xem5274310,9524l9525,9524,9525,4762,5274310,4762,5274310,9524xem5274310,23812l5274310,4762,5279072,9524,5283835,9524,5283835,19049,5279072,19049,5274310,23812xem5283835,9524l5279072,9524,5274310,4762,5283835,4762,5283835,9524xem9525,23812l4762,19049,9525,19049,9525,23812xem5274310,23812l9525,23812,9525,19049,5274310,19049,5274310,23812xem5283835,23812l5274310,23812,5279072,19049,5283835,19049,5283835,23812xe">
                <v:fill on="t" focussize="0,0"/>
                <v:stroke on="f"/>
                <v:imagedata o:title=""/>
                <o:lock v:ext="edit" aspectratio="f"/>
                <v:textbox inset="0mm,0mm,0mm,0mm"/>
                <w10:wrap type="topAndBottom"/>
              </v:shape>
            </w:pict>
          </mc:Fallback>
        </mc:AlternateContent>
      </w:r>
    </w:p>
    <w:p w14:paraId="3A93A81C">
      <w:pPr>
        <w:pStyle w:val="6"/>
        <w:numPr>
          <w:ilvl w:val="1"/>
          <w:numId w:val="4"/>
        </w:numPr>
        <w:tabs>
          <w:tab w:val="left" w:pos="1070"/>
        </w:tabs>
        <w:spacing w:before="274" w:after="0" w:line="240" w:lineRule="auto"/>
        <w:ind w:left="1070" w:right="0" w:hanging="403"/>
        <w:jc w:val="left"/>
      </w:pPr>
      <w:bookmarkStart w:id="18" w:name="3.5 SWOT Analysis"/>
      <w:bookmarkEnd w:id="18"/>
      <w:r>
        <w:t>SWOT</w:t>
      </w:r>
      <w:r>
        <w:rPr>
          <w:spacing w:val="-10"/>
        </w:rPr>
        <w:t xml:space="preserve"> </w:t>
      </w:r>
      <w:r>
        <w:rPr>
          <w:spacing w:val="-2"/>
        </w:rPr>
        <w:t>Analysis</w:t>
      </w:r>
    </w:p>
    <w:p w14:paraId="4685DC81">
      <w:pPr>
        <w:pStyle w:val="10"/>
        <w:spacing w:before="279"/>
        <w:ind w:left="667" w:right="1089"/>
      </w:pPr>
      <w:r>
        <w:t>A</w:t>
      </w:r>
      <w:r>
        <w:rPr>
          <w:spacing w:val="-5"/>
        </w:rPr>
        <w:t xml:space="preserve"> </w:t>
      </w:r>
      <w:r>
        <w:t>SWOT</w:t>
      </w:r>
      <w:r>
        <w:rPr>
          <w:spacing w:val="-5"/>
        </w:rPr>
        <w:t xml:space="preserve"> </w:t>
      </w:r>
      <w:r>
        <w:t>analysis</w:t>
      </w:r>
      <w:r>
        <w:rPr>
          <w:spacing w:val="-4"/>
        </w:rPr>
        <w:t xml:space="preserve"> </w:t>
      </w:r>
      <w:r>
        <w:t>was</w:t>
      </w:r>
      <w:r>
        <w:rPr>
          <w:spacing w:val="-2"/>
        </w:rPr>
        <w:t xml:space="preserve"> </w:t>
      </w:r>
      <w:r>
        <w:t>conducted</w:t>
      </w:r>
      <w:r>
        <w:rPr>
          <w:spacing w:val="-2"/>
        </w:rPr>
        <w:t xml:space="preserve"> </w:t>
      </w:r>
      <w:r>
        <w:t>to</w:t>
      </w:r>
      <w:r>
        <w:rPr>
          <w:spacing w:val="-4"/>
        </w:rPr>
        <w:t xml:space="preserve"> </w:t>
      </w:r>
      <w:r>
        <w:t>evaluate</w:t>
      </w:r>
      <w:r>
        <w:rPr>
          <w:spacing w:val="-3"/>
        </w:rPr>
        <w:t xml:space="preserve"> </w:t>
      </w:r>
      <w:r>
        <w:t>the</w:t>
      </w:r>
      <w:r>
        <w:rPr>
          <w:spacing w:val="-5"/>
        </w:rPr>
        <w:t xml:space="preserve"> </w:t>
      </w:r>
      <w:r>
        <w:t>internship</w:t>
      </w:r>
      <w:r>
        <w:rPr>
          <w:spacing w:val="-4"/>
        </w:rPr>
        <w:t xml:space="preserve"> </w:t>
      </w:r>
      <w:r>
        <w:t>experience</w:t>
      </w:r>
      <w:r>
        <w:rPr>
          <w:spacing w:val="-3"/>
        </w:rPr>
        <w:t xml:space="preserve"> </w:t>
      </w:r>
      <w:r>
        <w:t>and</w:t>
      </w:r>
      <w:r>
        <w:rPr>
          <w:spacing w:val="-4"/>
        </w:rPr>
        <w:t xml:space="preserve"> </w:t>
      </w:r>
      <w:r>
        <w:t xml:space="preserve">learning </w:t>
      </w:r>
      <w:r>
        <w:rPr>
          <w:spacing w:val="-2"/>
        </w:rPr>
        <w:t>environment:</w:t>
      </w:r>
    </w:p>
    <w:p w14:paraId="5053E183">
      <w:pPr>
        <w:pStyle w:val="10"/>
        <w:spacing w:before="3"/>
      </w:pPr>
    </w:p>
    <w:p w14:paraId="261E12B0">
      <w:pPr>
        <w:pStyle w:val="7"/>
      </w:pPr>
      <w:r>
        <w:rPr>
          <w:spacing w:val="-2"/>
        </w:rPr>
        <w:t>Strengths:</w:t>
      </w:r>
    </w:p>
    <w:p w14:paraId="0D63FA81">
      <w:pPr>
        <w:pStyle w:val="10"/>
        <w:spacing w:before="4"/>
        <w:rPr>
          <w:b/>
        </w:rPr>
      </w:pPr>
    </w:p>
    <w:p w14:paraId="3A6E73BC">
      <w:pPr>
        <w:pStyle w:val="10"/>
        <w:spacing w:before="1" w:line="482" w:lineRule="auto"/>
        <w:ind w:left="667" w:right="6543"/>
      </w:pPr>
      <w:r>
        <w:t>Structured learning modules Hands-on</w:t>
      </w:r>
      <w:r>
        <w:rPr>
          <w:spacing w:val="-15"/>
        </w:rPr>
        <w:t xml:space="preserve"> </w:t>
      </w:r>
      <w:r>
        <w:t>analytical</w:t>
      </w:r>
      <w:r>
        <w:rPr>
          <w:spacing w:val="-15"/>
        </w:rPr>
        <w:t xml:space="preserve"> </w:t>
      </w:r>
      <w:r>
        <w:t>exposure Supportive mentorship</w:t>
      </w:r>
    </w:p>
    <w:p w14:paraId="6024133F">
      <w:pPr>
        <w:pStyle w:val="10"/>
        <w:spacing w:before="260"/>
      </w:pPr>
    </w:p>
    <w:p w14:paraId="48891F71">
      <w:pPr>
        <w:pStyle w:val="7"/>
      </w:pPr>
      <w:r>
        <w:rPr>
          <w:spacing w:val="-2"/>
        </w:rPr>
        <w:t>Weaknesses:</w:t>
      </w:r>
    </w:p>
    <w:p w14:paraId="753CD254">
      <w:pPr>
        <w:pStyle w:val="10"/>
        <w:spacing w:before="5"/>
        <w:rPr>
          <w:b/>
        </w:rPr>
      </w:pPr>
    </w:p>
    <w:p w14:paraId="106FA74E">
      <w:pPr>
        <w:pStyle w:val="10"/>
        <w:ind w:left="667"/>
      </w:pPr>
      <w:r>
        <w:t>Limited</w:t>
      </w:r>
      <w:r>
        <w:rPr>
          <w:spacing w:val="-3"/>
        </w:rPr>
        <w:t xml:space="preserve"> </w:t>
      </w:r>
      <w:r>
        <w:t>internship</w:t>
      </w:r>
      <w:r>
        <w:rPr>
          <w:spacing w:val="-3"/>
        </w:rPr>
        <w:t xml:space="preserve"> </w:t>
      </w:r>
      <w:r>
        <w:rPr>
          <w:spacing w:val="-2"/>
        </w:rPr>
        <w:t>duration</w:t>
      </w:r>
    </w:p>
    <w:p w14:paraId="1CBBA4FB">
      <w:pPr>
        <w:pStyle w:val="10"/>
        <w:spacing w:before="2"/>
      </w:pPr>
    </w:p>
    <w:p w14:paraId="16B0569C">
      <w:pPr>
        <w:pStyle w:val="10"/>
        <w:spacing w:before="1"/>
        <w:ind w:left="667"/>
      </w:pPr>
      <w:r>
        <w:t>Restricted</w:t>
      </w:r>
      <w:r>
        <w:rPr>
          <w:spacing w:val="-3"/>
        </w:rPr>
        <w:t xml:space="preserve"> </w:t>
      </w:r>
      <w:r>
        <w:t>access</w:t>
      </w:r>
      <w:r>
        <w:rPr>
          <w:spacing w:val="-2"/>
        </w:rPr>
        <w:t xml:space="preserve"> </w:t>
      </w:r>
      <w:r>
        <w:t>to</w:t>
      </w:r>
      <w:r>
        <w:rPr>
          <w:spacing w:val="-3"/>
        </w:rPr>
        <w:t xml:space="preserve"> </w:t>
      </w:r>
      <w:r>
        <w:t>large-scale</w:t>
      </w:r>
      <w:r>
        <w:rPr>
          <w:spacing w:val="-1"/>
        </w:rPr>
        <w:t xml:space="preserve"> </w:t>
      </w:r>
      <w:r>
        <w:t>real-time</w:t>
      </w:r>
      <w:r>
        <w:rPr>
          <w:spacing w:val="-3"/>
        </w:rPr>
        <w:t xml:space="preserve"> </w:t>
      </w:r>
      <w:r>
        <w:rPr>
          <w:spacing w:val="-2"/>
        </w:rPr>
        <w:t>datasets</w:t>
      </w:r>
    </w:p>
    <w:p w14:paraId="7F3C6DD7">
      <w:pPr>
        <w:pStyle w:val="10"/>
      </w:pPr>
    </w:p>
    <w:p w14:paraId="7E6420AF">
      <w:pPr>
        <w:pStyle w:val="10"/>
        <w:spacing w:before="261"/>
      </w:pPr>
    </w:p>
    <w:p w14:paraId="4BFE6AB0">
      <w:pPr>
        <w:pStyle w:val="7"/>
      </w:pPr>
      <w:r>
        <w:rPr>
          <w:spacing w:val="-2"/>
        </w:rPr>
        <w:t>Opportunities:</w:t>
      </w:r>
    </w:p>
    <w:p w14:paraId="5E26181D">
      <w:pPr>
        <w:pStyle w:val="10"/>
        <w:spacing w:before="5"/>
        <w:rPr>
          <w:b/>
        </w:rPr>
      </w:pPr>
    </w:p>
    <w:p w14:paraId="7552E5E5">
      <w:pPr>
        <w:pStyle w:val="10"/>
        <w:spacing w:line="484" w:lineRule="auto"/>
        <w:ind w:left="667" w:right="3763"/>
      </w:pPr>
      <w:r>
        <w:t>Growing demand for data analytic professionals Expanding</w:t>
      </w:r>
      <w:r>
        <w:rPr>
          <w:spacing w:val="-10"/>
        </w:rPr>
        <w:t xml:space="preserve"> </w:t>
      </w:r>
      <w:r>
        <w:t>applications</w:t>
      </w:r>
      <w:r>
        <w:rPr>
          <w:spacing w:val="-7"/>
        </w:rPr>
        <w:t xml:space="preserve"> </w:t>
      </w:r>
      <w:r>
        <w:t>of</w:t>
      </w:r>
      <w:r>
        <w:rPr>
          <w:spacing w:val="-6"/>
        </w:rPr>
        <w:t xml:space="preserve"> </w:t>
      </w:r>
      <w:r>
        <w:t>analytics</w:t>
      </w:r>
      <w:r>
        <w:rPr>
          <w:spacing w:val="-7"/>
        </w:rPr>
        <w:t xml:space="preserve"> </w:t>
      </w:r>
      <w:r>
        <w:t>across</w:t>
      </w:r>
      <w:r>
        <w:rPr>
          <w:spacing w:val="-7"/>
        </w:rPr>
        <w:t xml:space="preserve"> </w:t>
      </w:r>
      <w:r>
        <w:t>industries</w:t>
      </w:r>
    </w:p>
    <w:p w14:paraId="0E4782DB">
      <w:pPr>
        <w:pStyle w:val="10"/>
        <w:spacing w:after="0" w:line="484" w:lineRule="auto"/>
        <w:sectPr>
          <w:pgSz w:w="11910" w:h="16840"/>
          <w:pgMar w:top="1360" w:right="708" w:bottom="1160" w:left="1133" w:header="0" w:footer="977" w:gutter="0"/>
          <w:cols w:space="720" w:num="1"/>
        </w:sectPr>
      </w:pPr>
    </w:p>
    <w:p w14:paraId="783C0543">
      <w:pPr>
        <w:pStyle w:val="10"/>
        <w:rPr>
          <w:sz w:val="20"/>
        </w:rPr>
      </w:pPr>
    </w:p>
    <w:p w14:paraId="14193823">
      <w:pPr>
        <w:pStyle w:val="10"/>
        <w:rPr>
          <w:sz w:val="20"/>
        </w:rPr>
      </w:pPr>
    </w:p>
    <w:p w14:paraId="48024D7D">
      <w:pPr>
        <w:pStyle w:val="10"/>
        <w:rPr>
          <w:sz w:val="20"/>
        </w:rPr>
      </w:pPr>
    </w:p>
    <w:p w14:paraId="2CCDA4D5">
      <w:pPr>
        <w:pStyle w:val="10"/>
        <w:rPr>
          <w:sz w:val="20"/>
        </w:rPr>
      </w:pPr>
    </w:p>
    <w:p w14:paraId="3C5BCA5D">
      <w:pPr>
        <w:pStyle w:val="10"/>
        <w:spacing w:before="58"/>
        <w:rPr>
          <w:sz w:val="20"/>
        </w:rPr>
      </w:pPr>
    </w:p>
    <w:p w14:paraId="60D37F62">
      <w:pPr>
        <w:spacing w:line="240" w:lineRule="auto"/>
        <w:ind w:left="667" w:right="0" w:firstLine="0"/>
        <w:rPr>
          <w:sz w:val="20"/>
        </w:rPr>
      </w:pPr>
      <w:r>
        <w:rPr>
          <w:sz w:val="20"/>
        </w:rPr>
        <w:drawing>
          <wp:inline distT="0" distB="0" distL="0" distR="0">
            <wp:extent cx="5121910" cy="290512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5122178" cy="2905505"/>
                    </a:xfrm>
                    <a:prstGeom prst="rect">
                      <a:avLst/>
                    </a:prstGeom>
                  </pic:spPr>
                </pic:pic>
              </a:graphicData>
            </a:graphic>
          </wp:inline>
        </w:drawing>
      </w:r>
    </w:p>
    <w:p w14:paraId="2017DC13">
      <w:pPr>
        <w:spacing w:after="0" w:line="240" w:lineRule="auto"/>
        <w:rPr>
          <w:sz w:val="20"/>
        </w:rPr>
        <w:sectPr>
          <w:pgSz w:w="11910" w:h="16840"/>
          <w:pgMar w:top="1920" w:right="708" w:bottom="1160" w:left="1133" w:header="0" w:footer="977" w:gutter="0"/>
          <w:cols w:space="720" w:num="1"/>
        </w:sectPr>
      </w:pPr>
    </w:p>
    <w:p w14:paraId="609B052A">
      <w:pPr>
        <w:pStyle w:val="10"/>
        <w:spacing w:before="5"/>
        <w:rPr>
          <w:sz w:val="9"/>
        </w:rPr>
      </w:pPr>
    </w:p>
    <w:p w14:paraId="6410EF73">
      <w:pPr>
        <w:spacing w:line="240" w:lineRule="auto"/>
        <w:ind w:left="719" w:right="0" w:firstLine="0"/>
        <w:rPr>
          <w:sz w:val="20"/>
        </w:rPr>
      </w:pPr>
      <w:r>
        <w:rPr>
          <w:sz w:val="20"/>
        </w:rPr>
        <w:drawing>
          <wp:inline distT="0" distB="0" distL="0" distR="0">
            <wp:extent cx="5108575" cy="380047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5109014" cy="3800855"/>
                    </a:xfrm>
                    <a:prstGeom prst="rect">
                      <a:avLst/>
                    </a:prstGeom>
                  </pic:spPr>
                </pic:pic>
              </a:graphicData>
            </a:graphic>
          </wp:inline>
        </w:drawing>
      </w:r>
    </w:p>
    <w:p w14:paraId="12F33F20">
      <w:pPr>
        <w:spacing w:after="0" w:line="240" w:lineRule="auto"/>
        <w:rPr>
          <w:sz w:val="20"/>
        </w:rPr>
        <w:sectPr>
          <w:pgSz w:w="11910" w:h="16840"/>
          <w:pgMar w:top="1920" w:right="708" w:bottom="1160" w:left="1133" w:header="0" w:footer="977" w:gutter="0"/>
          <w:cols w:space="720" w:num="1"/>
        </w:sectPr>
      </w:pPr>
    </w:p>
    <w:p w14:paraId="3A3CA3A2">
      <w:pPr>
        <w:pStyle w:val="4"/>
        <w:spacing w:before="93"/>
      </w:pPr>
      <w:r>
        <w:t>MARKET</w:t>
      </w:r>
      <w:r>
        <w:rPr>
          <w:spacing w:val="-7"/>
        </w:rPr>
        <w:t xml:space="preserve"> </w:t>
      </w:r>
      <w:r>
        <w:t>ANALYSIS</w:t>
      </w:r>
      <w:r>
        <w:rPr>
          <w:spacing w:val="-10"/>
        </w:rPr>
        <w:t xml:space="preserve"> </w:t>
      </w:r>
      <w:r>
        <w:t>AND</w:t>
      </w:r>
      <w:r>
        <w:rPr>
          <w:spacing w:val="-7"/>
        </w:rPr>
        <w:t xml:space="preserve"> </w:t>
      </w:r>
      <w:r>
        <w:rPr>
          <w:spacing w:val="-2"/>
        </w:rPr>
        <w:t>FINDINGS</w:t>
      </w:r>
    </w:p>
    <w:p w14:paraId="0C3A56AA">
      <w:pPr>
        <w:pStyle w:val="12"/>
        <w:numPr>
          <w:ilvl w:val="1"/>
          <w:numId w:val="5"/>
        </w:numPr>
        <w:tabs>
          <w:tab w:val="left" w:pos="1027"/>
        </w:tabs>
        <w:spacing w:before="320" w:after="0" w:line="240" w:lineRule="auto"/>
        <w:ind w:left="1027" w:right="0" w:hanging="360"/>
        <w:jc w:val="left"/>
        <w:rPr>
          <w:sz w:val="24"/>
        </w:rPr>
      </w:pPr>
      <w:r>
        <w:rPr>
          <w:sz w:val="24"/>
        </w:rPr>
        <w:t>Overview</w:t>
      </w:r>
      <w:r>
        <w:rPr>
          <w:spacing w:val="-3"/>
          <w:sz w:val="24"/>
        </w:rPr>
        <w:t xml:space="preserve"> </w:t>
      </w:r>
      <w:r>
        <w:rPr>
          <w:sz w:val="24"/>
        </w:rPr>
        <w:t>of</w:t>
      </w:r>
      <w:r>
        <w:rPr>
          <w:spacing w:val="-3"/>
          <w:sz w:val="24"/>
        </w:rPr>
        <w:t xml:space="preserve"> </w:t>
      </w:r>
      <w:r>
        <w:rPr>
          <w:sz w:val="24"/>
        </w:rPr>
        <w:t>the Data</w:t>
      </w:r>
      <w:r>
        <w:rPr>
          <w:spacing w:val="-3"/>
          <w:sz w:val="24"/>
        </w:rPr>
        <w:t xml:space="preserve"> </w:t>
      </w:r>
      <w:r>
        <w:rPr>
          <w:sz w:val="24"/>
        </w:rPr>
        <w:t>Science &amp;</w:t>
      </w:r>
      <w:r>
        <w:rPr>
          <w:spacing w:val="-2"/>
          <w:sz w:val="24"/>
        </w:rPr>
        <w:t xml:space="preserve"> </w:t>
      </w:r>
      <w:r>
        <w:rPr>
          <w:sz w:val="24"/>
        </w:rPr>
        <w:t>Analytics</w:t>
      </w:r>
      <w:r>
        <w:rPr>
          <w:spacing w:val="-1"/>
          <w:sz w:val="24"/>
        </w:rPr>
        <w:t xml:space="preserve"> </w:t>
      </w:r>
      <w:r>
        <w:rPr>
          <w:spacing w:val="-2"/>
          <w:sz w:val="24"/>
        </w:rPr>
        <w:t>Market</w:t>
      </w:r>
    </w:p>
    <w:p w14:paraId="4A800D2A">
      <w:pPr>
        <w:pStyle w:val="10"/>
      </w:pPr>
    </w:p>
    <w:p w14:paraId="52125C15">
      <w:pPr>
        <w:pStyle w:val="10"/>
        <w:spacing w:before="1"/>
        <w:ind w:left="667" w:right="1089"/>
      </w:pPr>
      <w:r>
        <w:t>The Data Science and Analytics industry has witnessed rapid growth over the past decade</w:t>
      </w:r>
      <w:r>
        <w:rPr>
          <w:spacing w:val="-5"/>
        </w:rPr>
        <w:t xml:space="preserve"> </w:t>
      </w:r>
      <w:r>
        <w:t>due</w:t>
      </w:r>
      <w:r>
        <w:rPr>
          <w:spacing w:val="-3"/>
        </w:rPr>
        <w:t xml:space="preserve"> </w:t>
      </w:r>
      <w:r>
        <w:t>to</w:t>
      </w:r>
      <w:r>
        <w:rPr>
          <w:spacing w:val="-4"/>
        </w:rPr>
        <w:t xml:space="preserve"> </w:t>
      </w:r>
      <w:r>
        <w:t>digital</w:t>
      </w:r>
      <w:r>
        <w:rPr>
          <w:spacing w:val="-4"/>
        </w:rPr>
        <w:t xml:space="preserve"> </w:t>
      </w:r>
      <w:r>
        <w:t>transformation,</w:t>
      </w:r>
      <w:r>
        <w:rPr>
          <w:spacing w:val="-4"/>
        </w:rPr>
        <w:t xml:space="preserve"> </w:t>
      </w:r>
      <w:r>
        <w:t>increasing</w:t>
      </w:r>
      <w:r>
        <w:rPr>
          <w:spacing w:val="-2"/>
        </w:rPr>
        <w:t xml:space="preserve"> </w:t>
      </w:r>
      <w:r>
        <w:t>data</w:t>
      </w:r>
      <w:r>
        <w:rPr>
          <w:spacing w:val="-5"/>
        </w:rPr>
        <w:t xml:space="preserve"> </w:t>
      </w:r>
      <w:r>
        <w:t>generation,</w:t>
      </w:r>
      <w:r>
        <w:rPr>
          <w:spacing w:val="-4"/>
        </w:rPr>
        <w:t xml:space="preserve"> </w:t>
      </w:r>
      <w:r>
        <w:t>and</w:t>
      </w:r>
      <w:r>
        <w:rPr>
          <w:spacing w:val="-4"/>
        </w:rPr>
        <w:t xml:space="preserve"> </w:t>
      </w:r>
      <w:r>
        <w:t>the</w:t>
      </w:r>
      <w:r>
        <w:rPr>
          <w:spacing w:val="-3"/>
        </w:rPr>
        <w:t xml:space="preserve"> </w:t>
      </w:r>
      <w:r>
        <w:t>adoption</w:t>
      </w:r>
      <w:r>
        <w:rPr>
          <w:spacing w:val="-4"/>
        </w:rPr>
        <w:t xml:space="preserve"> </w:t>
      </w:r>
      <w:r>
        <w:t>of advanced technologies such as Artificial Intelligence and Machine Learning.</w:t>
      </w:r>
    </w:p>
    <w:p w14:paraId="5836DB47">
      <w:pPr>
        <w:pStyle w:val="10"/>
        <w:ind w:left="667" w:right="1272"/>
      </w:pPr>
      <w:r>
        <w:t>Organizations</w:t>
      </w:r>
      <w:r>
        <w:rPr>
          <w:spacing w:val="-4"/>
        </w:rPr>
        <w:t xml:space="preserve"> </w:t>
      </w:r>
      <w:r>
        <w:t>across</w:t>
      </w:r>
      <w:r>
        <w:rPr>
          <w:spacing w:val="-3"/>
        </w:rPr>
        <w:t xml:space="preserve"> </w:t>
      </w:r>
      <w:r>
        <w:t>industries</w:t>
      </w:r>
      <w:r>
        <w:rPr>
          <w:spacing w:val="-4"/>
        </w:rPr>
        <w:t xml:space="preserve"> </w:t>
      </w:r>
      <w:r>
        <w:t>are</w:t>
      </w:r>
      <w:r>
        <w:rPr>
          <w:spacing w:val="-4"/>
        </w:rPr>
        <w:t xml:space="preserve"> </w:t>
      </w:r>
      <w:r>
        <w:t>increasingly</w:t>
      </w:r>
      <w:r>
        <w:rPr>
          <w:spacing w:val="-4"/>
        </w:rPr>
        <w:t xml:space="preserve"> </w:t>
      </w:r>
      <w:r>
        <w:t>relying</w:t>
      </w:r>
      <w:r>
        <w:rPr>
          <w:spacing w:val="-3"/>
        </w:rPr>
        <w:t xml:space="preserve"> </w:t>
      </w:r>
      <w:r>
        <w:t>on</w:t>
      </w:r>
      <w:r>
        <w:rPr>
          <w:spacing w:val="-4"/>
        </w:rPr>
        <w:t xml:space="preserve"> </w:t>
      </w:r>
      <w:r>
        <w:t>analytics</w:t>
      </w:r>
      <w:r>
        <w:rPr>
          <w:spacing w:val="-4"/>
        </w:rPr>
        <w:t xml:space="preserve"> </w:t>
      </w:r>
      <w:r>
        <w:t>to</w:t>
      </w:r>
      <w:r>
        <w:rPr>
          <w:spacing w:val="-4"/>
        </w:rPr>
        <w:t xml:space="preserve"> </w:t>
      </w:r>
      <w:r>
        <w:t>gain</w:t>
      </w:r>
      <w:r>
        <w:rPr>
          <w:spacing w:val="-4"/>
        </w:rPr>
        <w:t xml:space="preserve"> </w:t>
      </w:r>
      <w:r>
        <w:t xml:space="preserve">insights, improve operational efficiency, enhance customer experience, and support strategic </w:t>
      </w:r>
      <w:r>
        <w:rPr>
          <w:spacing w:val="-2"/>
        </w:rPr>
        <w:t>decision-making.</w:t>
      </w:r>
    </w:p>
    <w:p w14:paraId="6B04A04C">
      <w:pPr>
        <w:pStyle w:val="10"/>
        <w:spacing w:before="276"/>
        <w:ind w:left="667" w:right="1089"/>
      </w:pPr>
      <w:r>
        <w:t>The demand for data-driven solutions has grown significantly in sectors such as IT, finance, healthcare, retail, marketing, and human resources. Businesses are shifting from</w:t>
      </w:r>
      <w:r>
        <w:rPr>
          <w:spacing w:val="-5"/>
        </w:rPr>
        <w:t xml:space="preserve"> </w:t>
      </w:r>
      <w:r>
        <w:t>intuition-based</w:t>
      </w:r>
      <w:r>
        <w:rPr>
          <w:spacing w:val="-3"/>
        </w:rPr>
        <w:t xml:space="preserve"> </w:t>
      </w:r>
      <w:r>
        <w:t>decisions</w:t>
      </w:r>
      <w:r>
        <w:rPr>
          <w:spacing w:val="-5"/>
        </w:rPr>
        <w:t xml:space="preserve"> </w:t>
      </w:r>
      <w:r>
        <w:t>to</w:t>
      </w:r>
      <w:r>
        <w:rPr>
          <w:spacing w:val="-5"/>
        </w:rPr>
        <w:t xml:space="preserve"> </w:t>
      </w:r>
      <w:r>
        <w:t>evidence-based</w:t>
      </w:r>
      <w:r>
        <w:rPr>
          <w:spacing w:val="-5"/>
        </w:rPr>
        <w:t xml:space="preserve"> </w:t>
      </w:r>
      <w:r>
        <w:t>decision-making,</w:t>
      </w:r>
      <w:r>
        <w:rPr>
          <w:spacing w:val="-3"/>
        </w:rPr>
        <w:t xml:space="preserve"> </w:t>
      </w:r>
      <w:r>
        <w:t>making</w:t>
      </w:r>
      <w:r>
        <w:rPr>
          <w:spacing w:val="-5"/>
        </w:rPr>
        <w:t xml:space="preserve"> </w:t>
      </w:r>
      <w:r>
        <w:t>analytics</w:t>
      </w:r>
      <w:r>
        <w:rPr>
          <w:spacing w:val="-5"/>
        </w:rPr>
        <w:t xml:space="preserve"> </w:t>
      </w:r>
      <w:r>
        <w:t>a core component of modern management practices.</w:t>
      </w:r>
    </w:p>
    <w:p w14:paraId="105E4A94">
      <w:pPr>
        <w:pStyle w:val="10"/>
      </w:pPr>
    </w:p>
    <w:p w14:paraId="3A8A72DA">
      <w:pPr>
        <w:pStyle w:val="12"/>
        <w:numPr>
          <w:ilvl w:val="1"/>
          <w:numId w:val="5"/>
        </w:numPr>
        <w:tabs>
          <w:tab w:val="left" w:pos="1027"/>
        </w:tabs>
        <w:spacing w:before="0" w:after="0" w:line="240" w:lineRule="auto"/>
        <w:ind w:left="1027" w:right="0" w:hanging="360"/>
        <w:jc w:val="left"/>
        <w:rPr>
          <w:sz w:val="24"/>
        </w:rPr>
      </w:pPr>
      <w:r>
        <w:rPr>
          <w:sz w:val="24"/>
        </w:rPr>
        <w:t>Industry</w:t>
      </w:r>
      <w:r>
        <w:rPr>
          <w:spacing w:val="-3"/>
          <w:sz w:val="24"/>
        </w:rPr>
        <w:t xml:space="preserve"> </w:t>
      </w:r>
      <w:r>
        <w:rPr>
          <w:sz w:val="24"/>
        </w:rPr>
        <w:t>Segmentation</w:t>
      </w:r>
      <w:r>
        <w:rPr>
          <w:spacing w:val="-2"/>
          <w:sz w:val="24"/>
        </w:rPr>
        <w:t xml:space="preserve"> </w:t>
      </w:r>
      <w:r>
        <w:rPr>
          <w:sz w:val="24"/>
        </w:rPr>
        <w:t>and</w:t>
      </w:r>
      <w:r>
        <w:rPr>
          <w:spacing w:val="-3"/>
          <w:sz w:val="24"/>
        </w:rPr>
        <w:t xml:space="preserve"> </w:t>
      </w:r>
      <w:r>
        <w:rPr>
          <w:sz w:val="24"/>
        </w:rPr>
        <w:t>Target</w:t>
      </w:r>
      <w:r>
        <w:rPr>
          <w:spacing w:val="-2"/>
          <w:sz w:val="24"/>
        </w:rPr>
        <w:t xml:space="preserve"> Areas</w:t>
      </w:r>
    </w:p>
    <w:p w14:paraId="10AA639E">
      <w:pPr>
        <w:pStyle w:val="10"/>
      </w:pPr>
    </w:p>
    <w:p w14:paraId="0560AD03">
      <w:pPr>
        <w:pStyle w:val="10"/>
        <w:ind w:left="667" w:right="1178"/>
      </w:pPr>
      <w:r>
        <w:t>The</w:t>
      </w:r>
      <w:r>
        <w:rPr>
          <w:spacing w:val="-5"/>
        </w:rPr>
        <w:t xml:space="preserve"> </w:t>
      </w:r>
      <w:r>
        <w:t>Data</w:t>
      </w:r>
      <w:r>
        <w:rPr>
          <w:spacing w:val="-3"/>
        </w:rPr>
        <w:t xml:space="preserve"> </w:t>
      </w:r>
      <w:r>
        <w:t>Science</w:t>
      </w:r>
      <w:r>
        <w:rPr>
          <w:spacing w:val="-3"/>
        </w:rPr>
        <w:t xml:space="preserve"> </w:t>
      </w:r>
      <w:r>
        <w:t>&amp;</w:t>
      </w:r>
      <w:r>
        <w:rPr>
          <w:spacing w:val="-4"/>
        </w:rPr>
        <w:t xml:space="preserve"> </w:t>
      </w:r>
      <w:r>
        <w:t>Analytics</w:t>
      </w:r>
      <w:r>
        <w:rPr>
          <w:spacing w:val="-4"/>
        </w:rPr>
        <w:t xml:space="preserve"> </w:t>
      </w:r>
      <w:r>
        <w:t>market</w:t>
      </w:r>
      <w:r>
        <w:rPr>
          <w:spacing w:val="-2"/>
        </w:rPr>
        <w:t xml:space="preserve"> </w:t>
      </w:r>
      <w:r>
        <w:t>can</w:t>
      </w:r>
      <w:r>
        <w:rPr>
          <w:spacing w:val="-4"/>
        </w:rPr>
        <w:t xml:space="preserve"> </w:t>
      </w:r>
      <w:r>
        <w:t>be</w:t>
      </w:r>
      <w:r>
        <w:rPr>
          <w:spacing w:val="-3"/>
        </w:rPr>
        <w:t xml:space="preserve"> </w:t>
      </w:r>
      <w:r>
        <w:t>segmented</w:t>
      </w:r>
      <w:r>
        <w:rPr>
          <w:spacing w:val="-2"/>
        </w:rPr>
        <w:t xml:space="preserve"> </w:t>
      </w:r>
      <w:r>
        <w:t>based</w:t>
      </w:r>
      <w:r>
        <w:rPr>
          <w:spacing w:val="-4"/>
        </w:rPr>
        <w:t xml:space="preserve"> </w:t>
      </w:r>
      <w:r>
        <w:t>on</w:t>
      </w:r>
      <w:r>
        <w:rPr>
          <w:spacing w:val="-4"/>
        </w:rPr>
        <w:t xml:space="preserve"> </w:t>
      </w:r>
      <w:r>
        <w:t>application</w:t>
      </w:r>
      <w:r>
        <w:rPr>
          <w:spacing w:val="-4"/>
        </w:rPr>
        <w:t xml:space="preserve"> </w:t>
      </w:r>
      <w:r>
        <w:t>areas and functional domains. Major segments include:</w:t>
      </w:r>
    </w:p>
    <w:p w14:paraId="551E0EF9">
      <w:pPr>
        <w:pStyle w:val="10"/>
      </w:pPr>
    </w:p>
    <w:p w14:paraId="36F2E9C3">
      <w:pPr>
        <w:pStyle w:val="10"/>
        <w:ind w:left="667" w:right="1089"/>
      </w:pPr>
      <w:r>
        <w:t>Sales</w:t>
      </w:r>
      <w:r>
        <w:rPr>
          <w:spacing w:val="-5"/>
        </w:rPr>
        <w:t xml:space="preserve"> </w:t>
      </w:r>
      <w:r>
        <w:t>and</w:t>
      </w:r>
      <w:r>
        <w:rPr>
          <w:spacing w:val="-5"/>
        </w:rPr>
        <w:t xml:space="preserve"> </w:t>
      </w:r>
      <w:r>
        <w:t>Marketing</w:t>
      </w:r>
      <w:r>
        <w:rPr>
          <w:spacing w:val="-3"/>
        </w:rPr>
        <w:t xml:space="preserve"> </w:t>
      </w:r>
      <w:r>
        <w:t>Analytics:</w:t>
      </w:r>
      <w:r>
        <w:rPr>
          <w:spacing w:val="-5"/>
        </w:rPr>
        <w:t xml:space="preserve"> </w:t>
      </w:r>
      <w:r>
        <w:t>Customer</w:t>
      </w:r>
      <w:r>
        <w:rPr>
          <w:spacing w:val="-6"/>
        </w:rPr>
        <w:t xml:space="preserve"> </w:t>
      </w:r>
      <w:r>
        <w:t>behavior</w:t>
      </w:r>
      <w:r>
        <w:rPr>
          <w:spacing w:val="-4"/>
        </w:rPr>
        <w:t xml:space="preserve"> </w:t>
      </w:r>
      <w:r>
        <w:t>analysis,</w:t>
      </w:r>
      <w:r>
        <w:rPr>
          <w:spacing w:val="-5"/>
        </w:rPr>
        <w:t xml:space="preserve"> </w:t>
      </w:r>
      <w:r>
        <w:t>sales</w:t>
      </w:r>
      <w:r>
        <w:rPr>
          <w:spacing w:val="-5"/>
        </w:rPr>
        <w:t xml:space="preserve"> </w:t>
      </w:r>
      <w:r>
        <w:t>forecasting,</w:t>
      </w:r>
      <w:r>
        <w:rPr>
          <w:spacing w:val="-5"/>
        </w:rPr>
        <w:t xml:space="preserve"> </w:t>
      </w:r>
      <w:r>
        <w:t>and campaign performance evaluation</w:t>
      </w:r>
    </w:p>
    <w:p w14:paraId="12DC25B8">
      <w:pPr>
        <w:pStyle w:val="10"/>
      </w:pPr>
    </w:p>
    <w:p w14:paraId="38AD5143">
      <w:pPr>
        <w:pStyle w:val="10"/>
        <w:ind w:left="667" w:right="1089"/>
      </w:pPr>
      <w:r>
        <w:t>Operations</w:t>
      </w:r>
      <w:r>
        <w:rPr>
          <w:spacing w:val="-5"/>
        </w:rPr>
        <w:t xml:space="preserve"> </w:t>
      </w:r>
      <w:r>
        <w:t>Analytics:</w:t>
      </w:r>
      <w:r>
        <w:rPr>
          <w:spacing w:val="-5"/>
        </w:rPr>
        <w:t xml:space="preserve"> </w:t>
      </w:r>
      <w:r>
        <w:t>Process</w:t>
      </w:r>
      <w:r>
        <w:rPr>
          <w:spacing w:val="-5"/>
        </w:rPr>
        <w:t xml:space="preserve"> </w:t>
      </w:r>
      <w:r>
        <w:t>optimization,</w:t>
      </w:r>
      <w:r>
        <w:rPr>
          <w:spacing w:val="-8"/>
        </w:rPr>
        <w:t xml:space="preserve"> </w:t>
      </w:r>
      <w:r>
        <w:t>supply</w:t>
      </w:r>
      <w:r>
        <w:rPr>
          <w:spacing w:val="-5"/>
        </w:rPr>
        <w:t xml:space="preserve"> </w:t>
      </w:r>
      <w:r>
        <w:t>chain</w:t>
      </w:r>
      <w:r>
        <w:rPr>
          <w:spacing w:val="-3"/>
        </w:rPr>
        <w:t xml:space="preserve"> </w:t>
      </w:r>
      <w:r>
        <w:t>efficiency,</w:t>
      </w:r>
      <w:r>
        <w:rPr>
          <w:spacing w:val="-1"/>
        </w:rPr>
        <w:t xml:space="preserve"> </w:t>
      </w:r>
      <w:r>
        <w:t>and</w:t>
      </w:r>
      <w:r>
        <w:rPr>
          <w:spacing w:val="-6"/>
        </w:rPr>
        <w:t xml:space="preserve"> </w:t>
      </w:r>
      <w:r>
        <w:t xml:space="preserve">resource </w:t>
      </w:r>
      <w:r>
        <w:rPr>
          <w:spacing w:val="-2"/>
        </w:rPr>
        <w:t>management</w:t>
      </w:r>
    </w:p>
    <w:p w14:paraId="4F05E9EE">
      <w:pPr>
        <w:pStyle w:val="10"/>
      </w:pPr>
    </w:p>
    <w:p w14:paraId="49A075A5">
      <w:pPr>
        <w:pStyle w:val="10"/>
        <w:ind w:left="667"/>
      </w:pPr>
      <w:r>
        <w:t>Financial</w:t>
      </w:r>
      <w:r>
        <w:rPr>
          <w:spacing w:val="-5"/>
        </w:rPr>
        <w:t xml:space="preserve"> </w:t>
      </w:r>
      <w:r>
        <w:t>Analytics:</w:t>
      </w:r>
      <w:r>
        <w:rPr>
          <w:spacing w:val="-2"/>
        </w:rPr>
        <w:t xml:space="preserve"> </w:t>
      </w:r>
      <w:r>
        <w:t>Risk</w:t>
      </w:r>
      <w:r>
        <w:rPr>
          <w:spacing w:val="-5"/>
        </w:rPr>
        <w:t xml:space="preserve"> </w:t>
      </w:r>
      <w:r>
        <w:t>assessment,</w:t>
      </w:r>
      <w:r>
        <w:rPr>
          <w:spacing w:val="-1"/>
        </w:rPr>
        <w:t xml:space="preserve"> </w:t>
      </w:r>
      <w:r>
        <w:t>fraud detection,</w:t>
      </w:r>
      <w:r>
        <w:rPr>
          <w:spacing w:val="-3"/>
        </w:rPr>
        <w:t xml:space="preserve"> </w:t>
      </w:r>
      <w:r>
        <w:t>and</w:t>
      </w:r>
      <w:r>
        <w:rPr>
          <w:spacing w:val="-2"/>
        </w:rPr>
        <w:t xml:space="preserve"> </w:t>
      </w:r>
      <w:r>
        <w:t>financial</w:t>
      </w:r>
      <w:r>
        <w:rPr>
          <w:spacing w:val="-2"/>
        </w:rPr>
        <w:t xml:space="preserve"> forecasting</w:t>
      </w:r>
    </w:p>
    <w:p w14:paraId="14063E4D">
      <w:pPr>
        <w:pStyle w:val="10"/>
      </w:pPr>
    </w:p>
    <w:p w14:paraId="5DB73732">
      <w:pPr>
        <w:pStyle w:val="10"/>
        <w:ind w:left="667" w:right="1868"/>
      </w:pPr>
      <w:r>
        <w:t>Human</w:t>
      </w:r>
      <w:r>
        <w:rPr>
          <w:spacing w:val="-6"/>
        </w:rPr>
        <w:t xml:space="preserve"> </w:t>
      </w:r>
      <w:r>
        <w:t>Resource</w:t>
      </w:r>
      <w:r>
        <w:rPr>
          <w:spacing w:val="-5"/>
        </w:rPr>
        <w:t xml:space="preserve"> </w:t>
      </w:r>
      <w:r>
        <w:t>Analytics:</w:t>
      </w:r>
      <w:r>
        <w:rPr>
          <w:spacing w:val="-6"/>
        </w:rPr>
        <w:t xml:space="preserve"> </w:t>
      </w:r>
      <w:r>
        <w:t>Employee</w:t>
      </w:r>
      <w:r>
        <w:rPr>
          <w:spacing w:val="-5"/>
        </w:rPr>
        <w:t xml:space="preserve"> </w:t>
      </w:r>
      <w:r>
        <w:t>performance</w:t>
      </w:r>
      <w:r>
        <w:rPr>
          <w:spacing w:val="-4"/>
        </w:rPr>
        <w:t xml:space="preserve"> </w:t>
      </w:r>
      <w:r>
        <w:t>analysis,</w:t>
      </w:r>
      <w:r>
        <w:rPr>
          <w:spacing w:val="-6"/>
        </w:rPr>
        <w:t xml:space="preserve"> </w:t>
      </w:r>
      <w:r>
        <w:t>retention,</w:t>
      </w:r>
      <w:r>
        <w:rPr>
          <w:spacing w:val="-6"/>
        </w:rPr>
        <w:t xml:space="preserve"> </w:t>
      </w:r>
      <w:r>
        <w:t>and workforce planning</w:t>
      </w:r>
    </w:p>
    <w:p w14:paraId="352A40A7">
      <w:pPr>
        <w:pStyle w:val="10"/>
      </w:pPr>
    </w:p>
    <w:p w14:paraId="2963E696">
      <w:pPr>
        <w:pStyle w:val="10"/>
        <w:ind w:left="667" w:right="1115"/>
      </w:pPr>
      <w:r>
        <w:t>Future</w:t>
      </w:r>
      <w:r>
        <w:rPr>
          <w:spacing w:val="-3"/>
        </w:rPr>
        <w:t xml:space="preserve"> </w:t>
      </w:r>
      <w:r>
        <w:t>Interns</w:t>
      </w:r>
      <w:r>
        <w:rPr>
          <w:spacing w:val="-2"/>
        </w:rPr>
        <w:t xml:space="preserve"> </w:t>
      </w:r>
      <w:r>
        <w:t>focuses</w:t>
      </w:r>
      <w:r>
        <w:rPr>
          <w:spacing w:val="-4"/>
        </w:rPr>
        <w:t xml:space="preserve"> </w:t>
      </w:r>
      <w:r>
        <w:t>on</w:t>
      </w:r>
      <w:r>
        <w:rPr>
          <w:spacing w:val="-4"/>
        </w:rPr>
        <w:t xml:space="preserve"> </w:t>
      </w:r>
      <w:r>
        <w:t>providing</w:t>
      </w:r>
      <w:r>
        <w:rPr>
          <w:spacing w:val="-4"/>
        </w:rPr>
        <w:t xml:space="preserve"> </w:t>
      </w:r>
      <w:r>
        <w:t>foundational</w:t>
      </w:r>
      <w:r>
        <w:rPr>
          <w:spacing w:val="-2"/>
        </w:rPr>
        <w:t xml:space="preserve"> </w:t>
      </w:r>
      <w:r>
        <w:t>and</w:t>
      </w:r>
      <w:r>
        <w:rPr>
          <w:spacing w:val="-4"/>
        </w:rPr>
        <w:t xml:space="preserve"> </w:t>
      </w:r>
      <w:r>
        <w:t>practical</w:t>
      </w:r>
      <w:r>
        <w:rPr>
          <w:spacing w:val="-4"/>
        </w:rPr>
        <w:t xml:space="preserve"> </w:t>
      </w:r>
      <w:r>
        <w:t>exposure</w:t>
      </w:r>
      <w:r>
        <w:rPr>
          <w:spacing w:val="-5"/>
        </w:rPr>
        <w:t xml:space="preserve"> </w:t>
      </w:r>
      <w:r>
        <w:t>in</w:t>
      </w:r>
      <w:r>
        <w:rPr>
          <w:spacing w:val="-4"/>
        </w:rPr>
        <w:t xml:space="preserve"> </w:t>
      </w:r>
      <w:r>
        <w:t>these</w:t>
      </w:r>
      <w:r>
        <w:rPr>
          <w:spacing w:val="-5"/>
        </w:rPr>
        <w:t xml:space="preserve"> </w:t>
      </w:r>
      <w:r>
        <w:t>high-demand analytics domains, preparing students for industry-relevant roles.</w:t>
      </w:r>
    </w:p>
    <w:p w14:paraId="5E919370">
      <w:pPr>
        <w:pStyle w:val="10"/>
      </w:pPr>
    </w:p>
    <w:p w14:paraId="678349F2">
      <w:pPr>
        <w:pStyle w:val="12"/>
        <w:numPr>
          <w:ilvl w:val="1"/>
          <w:numId w:val="5"/>
        </w:numPr>
        <w:tabs>
          <w:tab w:val="left" w:pos="1027"/>
        </w:tabs>
        <w:spacing w:before="0" w:after="0" w:line="240" w:lineRule="auto"/>
        <w:ind w:left="1027" w:right="0" w:hanging="360"/>
        <w:jc w:val="left"/>
        <w:rPr>
          <w:sz w:val="24"/>
        </w:rPr>
      </w:pPr>
      <w:r>
        <w:rPr>
          <w:sz w:val="24"/>
        </w:rPr>
        <w:t>Competitive</w:t>
      </w:r>
      <w:r>
        <w:rPr>
          <w:spacing w:val="-4"/>
          <w:sz w:val="24"/>
        </w:rPr>
        <w:t xml:space="preserve"> </w:t>
      </w:r>
      <w:r>
        <w:rPr>
          <w:spacing w:val="-2"/>
          <w:sz w:val="24"/>
        </w:rPr>
        <w:t>Landscape</w:t>
      </w:r>
    </w:p>
    <w:p w14:paraId="7FE6A054">
      <w:pPr>
        <w:pStyle w:val="10"/>
      </w:pPr>
    </w:p>
    <w:p w14:paraId="093D089E">
      <w:pPr>
        <w:pStyle w:val="10"/>
        <w:ind w:left="667" w:right="1207"/>
      </w:pPr>
      <w:r>
        <w:t>The analytics industry is highly competitive, with organizations striving to build strong</w:t>
      </w:r>
      <w:r>
        <w:rPr>
          <w:spacing w:val="-5"/>
        </w:rPr>
        <w:t xml:space="preserve"> </w:t>
      </w:r>
      <w:r>
        <w:t>analytical</w:t>
      </w:r>
      <w:r>
        <w:rPr>
          <w:spacing w:val="-5"/>
        </w:rPr>
        <w:t xml:space="preserve"> </w:t>
      </w:r>
      <w:r>
        <w:t>capabilities.</w:t>
      </w:r>
      <w:r>
        <w:rPr>
          <w:spacing w:val="-5"/>
        </w:rPr>
        <w:t xml:space="preserve"> </w:t>
      </w:r>
      <w:r>
        <w:t>Companies</w:t>
      </w:r>
      <w:r>
        <w:rPr>
          <w:spacing w:val="-5"/>
        </w:rPr>
        <w:t xml:space="preserve"> </w:t>
      </w:r>
      <w:r>
        <w:t>that</w:t>
      </w:r>
      <w:r>
        <w:rPr>
          <w:spacing w:val="-5"/>
        </w:rPr>
        <w:t xml:space="preserve"> </w:t>
      </w:r>
      <w:r>
        <w:t>effectively</w:t>
      </w:r>
      <w:r>
        <w:rPr>
          <w:spacing w:val="-5"/>
        </w:rPr>
        <w:t xml:space="preserve"> </w:t>
      </w:r>
      <w:r>
        <w:t>leverage</w:t>
      </w:r>
      <w:r>
        <w:rPr>
          <w:spacing w:val="-4"/>
        </w:rPr>
        <w:t xml:space="preserve"> </w:t>
      </w:r>
      <w:r>
        <w:t>data</w:t>
      </w:r>
      <w:r>
        <w:rPr>
          <w:spacing w:val="-5"/>
        </w:rPr>
        <w:t xml:space="preserve"> </w:t>
      </w:r>
      <w:r>
        <w:t>analytics</w:t>
      </w:r>
      <w:r>
        <w:rPr>
          <w:spacing w:val="-3"/>
        </w:rPr>
        <w:t xml:space="preserve"> </w:t>
      </w:r>
      <w:r>
        <w:t>gain a competitive advantage through improved decision accuracy, faster response times, and better strategic planning.</w:t>
      </w:r>
    </w:p>
    <w:p w14:paraId="2E879FC3">
      <w:pPr>
        <w:pStyle w:val="10"/>
      </w:pPr>
    </w:p>
    <w:p w14:paraId="7BE55E0E">
      <w:pPr>
        <w:pStyle w:val="10"/>
        <w:ind w:left="667" w:right="1089"/>
      </w:pPr>
      <w:r>
        <w:t>In the training and internship domain, organizations offering hands-on projects, mentorship</w:t>
      </w:r>
      <w:r>
        <w:rPr>
          <w:spacing w:val="-4"/>
        </w:rPr>
        <w:t xml:space="preserve"> </w:t>
      </w:r>
      <w:r>
        <w:t>support,</w:t>
      </w:r>
      <w:r>
        <w:rPr>
          <w:spacing w:val="-4"/>
        </w:rPr>
        <w:t xml:space="preserve"> </w:t>
      </w:r>
      <w:r>
        <w:t>and</w:t>
      </w:r>
      <w:r>
        <w:rPr>
          <w:spacing w:val="-4"/>
        </w:rPr>
        <w:t xml:space="preserve"> </w:t>
      </w:r>
      <w:r>
        <w:t>industry-aligned</w:t>
      </w:r>
      <w:r>
        <w:rPr>
          <w:spacing w:val="-2"/>
        </w:rPr>
        <w:t xml:space="preserve"> </w:t>
      </w:r>
      <w:r>
        <w:t>learning</w:t>
      </w:r>
      <w:r>
        <w:rPr>
          <w:spacing w:val="-4"/>
        </w:rPr>
        <w:t xml:space="preserve"> </w:t>
      </w:r>
      <w:r>
        <w:t>have</w:t>
      </w:r>
      <w:r>
        <w:rPr>
          <w:spacing w:val="-3"/>
        </w:rPr>
        <w:t xml:space="preserve"> </w:t>
      </w:r>
      <w:r>
        <w:t>a</w:t>
      </w:r>
      <w:r>
        <w:rPr>
          <w:spacing w:val="-5"/>
        </w:rPr>
        <w:t xml:space="preserve"> </w:t>
      </w:r>
      <w:r>
        <w:t>stronger</w:t>
      </w:r>
      <w:r>
        <w:rPr>
          <w:spacing w:val="-3"/>
        </w:rPr>
        <w:t xml:space="preserve"> </w:t>
      </w:r>
      <w:r>
        <w:t>impact</w:t>
      </w:r>
      <w:r>
        <w:rPr>
          <w:spacing w:val="-4"/>
        </w:rPr>
        <w:t xml:space="preserve"> </w:t>
      </w:r>
      <w:r>
        <w:t>on</w:t>
      </w:r>
      <w:r>
        <w:rPr>
          <w:spacing w:val="-4"/>
        </w:rPr>
        <w:t xml:space="preserve"> </w:t>
      </w:r>
      <w:r>
        <w:t>student skill development. Future Interns differentiates itself by emphasizing practical exposure, structured learning modules, and mentor guidance.</w:t>
      </w:r>
    </w:p>
    <w:p w14:paraId="06FDB195">
      <w:pPr>
        <w:pStyle w:val="10"/>
        <w:spacing w:after="0"/>
        <w:sectPr>
          <w:pgSz w:w="11910" w:h="16840"/>
          <w:pgMar w:top="1920" w:right="708" w:bottom="1160" w:left="1133" w:header="0" w:footer="977" w:gutter="0"/>
          <w:cols w:space="720" w:num="1"/>
        </w:sectPr>
      </w:pPr>
    </w:p>
    <w:p w14:paraId="4EBBBCF5">
      <w:pPr>
        <w:pStyle w:val="12"/>
        <w:numPr>
          <w:ilvl w:val="1"/>
          <w:numId w:val="5"/>
        </w:numPr>
        <w:tabs>
          <w:tab w:val="left" w:pos="1027"/>
        </w:tabs>
        <w:spacing w:before="62" w:after="0" w:line="240" w:lineRule="auto"/>
        <w:ind w:left="1027" w:right="0" w:hanging="360"/>
        <w:jc w:val="left"/>
        <w:rPr>
          <w:sz w:val="24"/>
        </w:rPr>
      </w:pPr>
      <w:r>
        <w:rPr>
          <w:sz w:val="24"/>
        </w:rPr>
        <w:t>Applications</w:t>
      </w:r>
      <w:r>
        <w:rPr>
          <w:spacing w:val="-2"/>
          <w:sz w:val="24"/>
        </w:rPr>
        <w:t xml:space="preserve"> </w:t>
      </w:r>
      <w:r>
        <w:rPr>
          <w:sz w:val="24"/>
        </w:rPr>
        <w:t>of</w:t>
      </w:r>
      <w:r>
        <w:rPr>
          <w:spacing w:val="-3"/>
          <w:sz w:val="24"/>
        </w:rPr>
        <w:t xml:space="preserve"> </w:t>
      </w:r>
      <w:r>
        <w:rPr>
          <w:sz w:val="24"/>
        </w:rPr>
        <w:t>Data</w:t>
      </w:r>
      <w:r>
        <w:rPr>
          <w:spacing w:val="-1"/>
          <w:sz w:val="24"/>
        </w:rPr>
        <w:t xml:space="preserve"> </w:t>
      </w:r>
      <w:r>
        <w:rPr>
          <w:sz w:val="24"/>
        </w:rPr>
        <w:t>Science &amp;</w:t>
      </w:r>
      <w:r>
        <w:rPr>
          <w:spacing w:val="-2"/>
          <w:sz w:val="24"/>
        </w:rPr>
        <w:t xml:space="preserve"> </w:t>
      </w:r>
      <w:r>
        <w:rPr>
          <w:sz w:val="24"/>
        </w:rPr>
        <w:t>Analytics</w:t>
      </w:r>
      <w:r>
        <w:rPr>
          <w:spacing w:val="-2"/>
          <w:sz w:val="24"/>
        </w:rPr>
        <w:t xml:space="preserve"> </w:t>
      </w:r>
      <w:r>
        <w:rPr>
          <w:sz w:val="24"/>
        </w:rPr>
        <w:t>in</w:t>
      </w:r>
      <w:r>
        <w:rPr>
          <w:spacing w:val="-4"/>
          <w:sz w:val="24"/>
        </w:rPr>
        <w:t xml:space="preserve"> </w:t>
      </w:r>
      <w:r>
        <w:rPr>
          <w:spacing w:val="-2"/>
          <w:sz w:val="24"/>
        </w:rPr>
        <w:t>Business</w:t>
      </w:r>
    </w:p>
    <w:p w14:paraId="4E5021CF">
      <w:pPr>
        <w:pStyle w:val="12"/>
        <w:numPr>
          <w:ilvl w:val="2"/>
          <w:numId w:val="5"/>
        </w:numPr>
        <w:tabs>
          <w:tab w:val="left" w:pos="1086"/>
        </w:tabs>
        <w:spacing w:before="273" w:after="0" w:line="240" w:lineRule="auto"/>
        <w:ind w:left="1086" w:right="0" w:hanging="419"/>
        <w:jc w:val="left"/>
        <w:rPr>
          <w:sz w:val="24"/>
        </w:rPr>
      </w:pPr>
      <w:r>
        <w:rPr>
          <w:sz w:val="24"/>
        </w:rPr>
        <w:t>Data</w:t>
      </w:r>
      <w:r>
        <w:rPr>
          <w:spacing w:val="-3"/>
          <w:sz w:val="24"/>
        </w:rPr>
        <w:t xml:space="preserve"> </w:t>
      </w:r>
      <w:r>
        <w:rPr>
          <w:sz w:val="24"/>
        </w:rPr>
        <w:t>Science</w:t>
      </w:r>
      <w:r>
        <w:rPr>
          <w:spacing w:val="-1"/>
          <w:sz w:val="24"/>
        </w:rPr>
        <w:t xml:space="preserve"> </w:t>
      </w:r>
      <w:r>
        <w:rPr>
          <w:sz w:val="24"/>
        </w:rPr>
        <w:t>&amp;</w:t>
      </w:r>
      <w:r>
        <w:rPr>
          <w:spacing w:val="-4"/>
          <w:sz w:val="24"/>
        </w:rPr>
        <w:t xml:space="preserve"> </w:t>
      </w:r>
      <w:r>
        <w:rPr>
          <w:sz w:val="24"/>
        </w:rPr>
        <w:t>Analytics</w:t>
      </w:r>
      <w:r>
        <w:rPr>
          <w:spacing w:val="-1"/>
          <w:sz w:val="24"/>
        </w:rPr>
        <w:t xml:space="preserve"> </w:t>
      </w:r>
      <w:r>
        <w:rPr>
          <w:sz w:val="24"/>
        </w:rPr>
        <w:t>plays</w:t>
      </w:r>
      <w:r>
        <w:rPr>
          <w:spacing w:val="3"/>
          <w:sz w:val="24"/>
        </w:rPr>
        <w:t xml:space="preserve"> </w:t>
      </w:r>
      <w:r>
        <w:rPr>
          <w:sz w:val="24"/>
        </w:rPr>
        <w:t>a</w:t>
      </w:r>
      <w:r>
        <w:rPr>
          <w:spacing w:val="-3"/>
          <w:sz w:val="24"/>
        </w:rPr>
        <w:t xml:space="preserve"> </w:t>
      </w:r>
      <w:r>
        <w:rPr>
          <w:sz w:val="24"/>
        </w:rPr>
        <w:t>crucial</w:t>
      </w:r>
      <w:r>
        <w:rPr>
          <w:spacing w:val="-2"/>
          <w:sz w:val="24"/>
        </w:rPr>
        <w:t xml:space="preserve"> </w:t>
      </w:r>
      <w:r>
        <w:rPr>
          <w:sz w:val="24"/>
        </w:rPr>
        <w:t>role</w:t>
      </w:r>
      <w:r>
        <w:rPr>
          <w:spacing w:val="-2"/>
          <w:sz w:val="24"/>
        </w:rPr>
        <w:t xml:space="preserve"> </w:t>
      </w:r>
      <w:r>
        <w:rPr>
          <w:sz w:val="24"/>
        </w:rPr>
        <w:t>in</w:t>
      </w:r>
      <w:r>
        <w:rPr>
          <w:spacing w:val="-2"/>
          <w:sz w:val="24"/>
        </w:rPr>
        <w:t xml:space="preserve"> </w:t>
      </w:r>
      <w:r>
        <w:rPr>
          <w:sz w:val="24"/>
        </w:rPr>
        <w:t>various business</w:t>
      </w:r>
      <w:r>
        <w:rPr>
          <w:spacing w:val="-1"/>
          <w:sz w:val="24"/>
        </w:rPr>
        <w:t xml:space="preserve"> </w:t>
      </w:r>
      <w:r>
        <w:rPr>
          <w:spacing w:val="-2"/>
          <w:sz w:val="24"/>
        </w:rPr>
        <w:t>functions:</w:t>
      </w:r>
    </w:p>
    <w:p w14:paraId="4303C294">
      <w:pPr>
        <w:pStyle w:val="12"/>
        <w:numPr>
          <w:ilvl w:val="2"/>
          <w:numId w:val="5"/>
        </w:numPr>
        <w:tabs>
          <w:tab w:val="left" w:pos="1086"/>
        </w:tabs>
        <w:spacing w:before="0" w:after="0" w:line="240" w:lineRule="auto"/>
        <w:ind w:left="1086" w:right="0" w:hanging="419"/>
        <w:jc w:val="left"/>
        <w:rPr>
          <w:sz w:val="24"/>
        </w:rPr>
      </w:pPr>
      <w:r>
        <w:rPr>
          <w:sz w:val="24"/>
        </w:rPr>
        <w:t>Sales</w:t>
      </w:r>
      <w:r>
        <w:rPr>
          <w:spacing w:val="-3"/>
          <w:sz w:val="24"/>
        </w:rPr>
        <w:t xml:space="preserve"> </w:t>
      </w:r>
      <w:r>
        <w:rPr>
          <w:sz w:val="24"/>
        </w:rPr>
        <w:t>Forecasting:</w:t>
      </w:r>
      <w:r>
        <w:rPr>
          <w:spacing w:val="-2"/>
          <w:sz w:val="24"/>
        </w:rPr>
        <w:t xml:space="preserve"> </w:t>
      </w:r>
      <w:r>
        <w:rPr>
          <w:sz w:val="24"/>
        </w:rPr>
        <w:t>Predicting</w:t>
      </w:r>
      <w:r>
        <w:rPr>
          <w:spacing w:val="-2"/>
          <w:sz w:val="24"/>
        </w:rPr>
        <w:t xml:space="preserve"> </w:t>
      </w:r>
      <w:r>
        <w:rPr>
          <w:sz w:val="24"/>
        </w:rPr>
        <w:t>future</w:t>
      </w:r>
      <w:r>
        <w:rPr>
          <w:spacing w:val="-1"/>
          <w:sz w:val="24"/>
        </w:rPr>
        <w:t xml:space="preserve"> </w:t>
      </w:r>
      <w:r>
        <w:rPr>
          <w:sz w:val="24"/>
        </w:rPr>
        <w:t>sales</w:t>
      </w:r>
      <w:r>
        <w:rPr>
          <w:spacing w:val="-1"/>
          <w:sz w:val="24"/>
        </w:rPr>
        <w:t xml:space="preserve"> </w:t>
      </w:r>
      <w:r>
        <w:rPr>
          <w:sz w:val="24"/>
        </w:rPr>
        <w:t>trends</w:t>
      </w:r>
      <w:r>
        <w:rPr>
          <w:spacing w:val="-2"/>
          <w:sz w:val="24"/>
        </w:rPr>
        <w:t xml:space="preserve"> </w:t>
      </w:r>
      <w:r>
        <w:rPr>
          <w:sz w:val="24"/>
        </w:rPr>
        <w:t>based on</w:t>
      </w:r>
      <w:r>
        <w:rPr>
          <w:spacing w:val="-2"/>
          <w:sz w:val="24"/>
        </w:rPr>
        <w:t xml:space="preserve"> </w:t>
      </w:r>
      <w:r>
        <w:rPr>
          <w:sz w:val="24"/>
        </w:rPr>
        <w:t>historical</w:t>
      </w:r>
      <w:r>
        <w:rPr>
          <w:spacing w:val="-2"/>
          <w:sz w:val="24"/>
        </w:rPr>
        <w:t xml:space="preserve"> </w:t>
      </w:r>
      <w:r>
        <w:rPr>
          <w:spacing w:val="-4"/>
          <w:sz w:val="24"/>
        </w:rPr>
        <w:t>data</w:t>
      </w:r>
    </w:p>
    <w:p w14:paraId="69409033">
      <w:pPr>
        <w:pStyle w:val="12"/>
        <w:numPr>
          <w:ilvl w:val="2"/>
          <w:numId w:val="5"/>
        </w:numPr>
        <w:tabs>
          <w:tab w:val="left" w:pos="1087"/>
        </w:tabs>
        <w:spacing w:before="1" w:after="0" w:line="240" w:lineRule="auto"/>
        <w:ind w:left="1087" w:right="1932" w:hanging="420"/>
        <w:jc w:val="left"/>
        <w:rPr>
          <w:sz w:val="24"/>
        </w:rPr>
      </w:pPr>
      <w:r>
        <w:rPr>
          <w:sz w:val="24"/>
        </w:rPr>
        <w:t>Customer</w:t>
      </w:r>
      <w:r>
        <w:rPr>
          <w:spacing w:val="-6"/>
          <w:sz w:val="24"/>
        </w:rPr>
        <w:t xml:space="preserve"> </w:t>
      </w:r>
      <w:r>
        <w:rPr>
          <w:sz w:val="24"/>
        </w:rPr>
        <w:t>Segmentation:</w:t>
      </w:r>
      <w:r>
        <w:rPr>
          <w:spacing w:val="-7"/>
          <w:sz w:val="24"/>
        </w:rPr>
        <w:t xml:space="preserve"> </w:t>
      </w:r>
      <w:r>
        <w:rPr>
          <w:sz w:val="24"/>
        </w:rPr>
        <w:t>Identifying</w:t>
      </w:r>
      <w:r>
        <w:rPr>
          <w:spacing w:val="-4"/>
          <w:sz w:val="24"/>
        </w:rPr>
        <w:t xml:space="preserve"> </w:t>
      </w:r>
      <w:r>
        <w:rPr>
          <w:sz w:val="24"/>
        </w:rPr>
        <w:t>and</w:t>
      </w:r>
      <w:r>
        <w:rPr>
          <w:spacing w:val="-6"/>
          <w:sz w:val="24"/>
        </w:rPr>
        <w:t xml:space="preserve"> </w:t>
      </w:r>
      <w:r>
        <w:rPr>
          <w:sz w:val="24"/>
        </w:rPr>
        <w:t>grouping</w:t>
      </w:r>
      <w:r>
        <w:rPr>
          <w:spacing w:val="-6"/>
          <w:sz w:val="24"/>
        </w:rPr>
        <w:t xml:space="preserve"> </w:t>
      </w:r>
      <w:r>
        <w:rPr>
          <w:sz w:val="24"/>
        </w:rPr>
        <w:t>customers</w:t>
      </w:r>
      <w:r>
        <w:rPr>
          <w:spacing w:val="-4"/>
          <w:sz w:val="24"/>
        </w:rPr>
        <w:t xml:space="preserve"> </w:t>
      </w:r>
      <w:r>
        <w:rPr>
          <w:sz w:val="24"/>
        </w:rPr>
        <w:t>for</w:t>
      </w:r>
      <w:r>
        <w:rPr>
          <w:spacing w:val="-6"/>
          <w:sz w:val="24"/>
        </w:rPr>
        <w:t xml:space="preserve"> </w:t>
      </w:r>
      <w:r>
        <w:rPr>
          <w:sz w:val="24"/>
        </w:rPr>
        <w:t xml:space="preserve">targeted </w:t>
      </w:r>
      <w:r>
        <w:rPr>
          <w:spacing w:val="-2"/>
          <w:sz w:val="24"/>
        </w:rPr>
        <w:t>marketing</w:t>
      </w:r>
    </w:p>
    <w:p w14:paraId="1E826511">
      <w:pPr>
        <w:pStyle w:val="12"/>
        <w:numPr>
          <w:ilvl w:val="2"/>
          <w:numId w:val="5"/>
        </w:numPr>
        <w:tabs>
          <w:tab w:val="left" w:pos="1086"/>
        </w:tabs>
        <w:spacing w:before="0" w:after="0" w:line="240" w:lineRule="auto"/>
        <w:ind w:left="1086" w:right="0" w:hanging="419"/>
        <w:jc w:val="left"/>
        <w:rPr>
          <w:sz w:val="24"/>
        </w:rPr>
      </w:pPr>
      <w:r>
        <w:rPr>
          <w:sz w:val="24"/>
        </w:rPr>
        <w:t>Performance</w:t>
      </w:r>
      <w:r>
        <w:rPr>
          <w:spacing w:val="-4"/>
          <w:sz w:val="24"/>
        </w:rPr>
        <w:t xml:space="preserve"> </w:t>
      </w:r>
      <w:r>
        <w:rPr>
          <w:sz w:val="24"/>
        </w:rPr>
        <w:t>Analysis:</w:t>
      </w:r>
      <w:r>
        <w:rPr>
          <w:spacing w:val="-5"/>
          <w:sz w:val="24"/>
        </w:rPr>
        <w:t xml:space="preserve"> </w:t>
      </w:r>
      <w:r>
        <w:rPr>
          <w:sz w:val="24"/>
        </w:rPr>
        <w:t>Monitoring</w:t>
      </w:r>
      <w:r>
        <w:rPr>
          <w:spacing w:val="-3"/>
          <w:sz w:val="24"/>
        </w:rPr>
        <w:t xml:space="preserve"> </w:t>
      </w:r>
      <w:r>
        <w:rPr>
          <w:sz w:val="24"/>
        </w:rPr>
        <w:t>KPIs</w:t>
      </w:r>
      <w:r>
        <w:rPr>
          <w:spacing w:val="-1"/>
          <w:sz w:val="24"/>
        </w:rPr>
        <w:t xml:space="preserve"> </w:t>
      </w:r>
      <w:r>
        <w:rPr>
          <w:sz w:val="24"/>
        </w:rPr>
        <w:t>and</w:t>
      </w:r>
      <w:r>
        <w:rPr>
          <w:spacing w:val="-4"/>
          <w:sz w:val="24"/>
        </w:rPr>
        <w:t xml:space="preserve"> </w:t>
      </w:r>
      <w:r>
        <w:rPr>
          <w:sz w:val="24"/>
        </w:rPr>
        <w:t>organizational</w:t>
      </w:r>
      <w:r>
        <w:rPr>
          <w:spacing w:val="-2"/>
          <w:sz w:val="24"/>
        </w:rPr>
        <w:t xml:space="preserve"> performance</w:t>
      </w:r>
    </w:p>
    <w:p w14:paraId="5F862FA3">
      <w:pPr>
        <w:pStyle w:val="12"/>
        <w:numPr>
          <w:ilvl w:val="2"/>
          <w:numId w:val="5"/>
        </w:numPr>
        <w:tabs>
          <w:tab w:val="left" w:pos="1086"/>
        </w:tabs>
        <w:spacing w:before="0" w:after="0" w:line="240" w:lineRule="auto"/>
        <w:ind w:left="1086" w:right="0" w:hanging="419"/>
        <w:jc w:val="left"/>
        <w:rPr>
          <w:sz w:val="24"/>
        </w:rPr>
      </w:pPr>
      <w:r>
        <w:rPr>
          <w:sz w:val="24"/>
        </w:rPr>
        <w:t>Risk</w:t>
      </w:r>
      <w:r>
        <w:rPr>
          <w:spacing w:val="-7"/>
          <w:sz w:val="24"/>
        </w:rPr>
        <w:t xml:space="preserve"> </w:t>
      </w:r>
      <w:r>
        <w:rPr>
          <w:sz w:val="24"/>
        </w:rPr>
        <w:t>Analysis:</w:t>
      </w:r>
      <w:r>
        <w:rPr>
          <w:spacing w:val="-2"/>
          <w:sz w:val="24"/>
        </w:rPr>
        <w:t xml:space="preserve"> </w:t>
      </w:r>
      <w:r>
        <w:rPr>
          <w:sz w:val="24"/>
        </w:rPr>
        <w:t>Identifying</w:t>
      </w:r>
      <w:r>
        <w:rPr>
          <w:spacing w:val="-2"/>
          <w:sz w:val="24"/>
        </w:rPr>
        <w:t xml:space="preserve"> </w:t>
      </w:r>
      <w:r>
        <w:rPr>
          <w:sz w:val="24"/>
        </w:rPr>
        <w:t>potential</w:t>
      </w:r>
      <w:r>
        <w:rPr>
          <w:spacing w:val="-2"/>
          <w:sz w:val="24"/>
        </w:rPr>
        <w:t xml:space="preserve"> </w:t>
      </w:r>
      <w:r>
        <w:rPr>
          <w:sz w:val="24"/>
        </w:rPr>
        <w:t>risks</w:t>
      </w:r>
      <w:r>
        <w:rPr>
          <w:spacing w:val="-2"/>
          <w:sz w:val="24"/>
        </w:rPr>
        <w:t xml:space="preserve"> </w:t>
      </w:r>
      <w:r>
        <w:rPr>
          <w:sz w:val="24"/>
        </w:rPr>
        <w:t>and</w:t>
      </w:r>
      <w:r>
        <w:rPr>
          <w:spacing w:val="-3"/>
          <w:sz w:val="24"/>
        </w:rPr>
        <w:t xml:space="preserve"> </w:t>
      </w:r>
      <w:r>
        <w:rPr>
          <w:sz w:val="24"/>
        </w:rPr>
        <w:t>minimizing</w:t>
      </w:r>
      <w:r>
        <w:rPr>
          <w:spacing w:val="-1"/>
          <w:sz w:val="24"/>
        </w:rPr>
        <w:t xml:space="preserve"> </w:t>
      </w:r>
      <w:r>
        <w:rPr>
          <w:spacing w:val="-2"/>
          <w:sz w:val="24"/>
        </w:rPr>
        <w:t>losses</w:t>
      </w:r>
    </w:p>
    <w:p w14:paraId="77CB559A">
      <w:pPr>
        <w:pStyle w:val="12"/>
        <w:numPr>
          <w:ilvl w:val="2"/>
          <w:numId w:val="5"/>
        </w:numPr>
        <w:tabs>
          <w:tab w:val="left" w:pos="1087"/>
        </w:tabs>
        <w:spacing w:before="0" w:after="0" w:line="240" w:lineRule="auto"/>
        <w:ind w:left="1087" w:right="1128" w:hanging="420"/>
        <w:jc w:val="left"/>
        <w:rPr>
          <w:sz w:val="24"/>
        </w:rPr>
      </w:pPr>
      <w:r>
        <w:rPr>
          <w:sz w:val="24"/>
        </w:rPr>
        <w:t>These</w:t>
      </w:r>
      <w:r>
        <w:rPr>
          <w:spacing w:val="-5"/>
          <w:sz w:val="24"/>
        </w:rPr>
        <w:t xml:space="preserve"> </w:t>
      </w:r>
      <w:r>
        <w:rPr>
          <w:sz w:val="24"/>
        </w:rPr>
        <w:t>applications</w:t>
      </w:r>
      <w:r>
        <w:rPr>
          <w:spacing w:val="-6"/>
          <w:sz w:val="24"/>
        </w:rPr>
        <w:t xml:space="preserve"> </w:t>
      </w:r>
      <w:r>
        <w:rPr>
          <w:sz w:val="24"/>
        </w:rPr>
        <w:t>help</w:t>
      </w:r>
      <w:r>
        <w:rPr>
          <w:spacing w:val="-6"/>
          <w:sz w:val="24"/>
        </w:rPr>
        <w:t xml:space="preserve"> </w:t>
      </w:r>
      <w:r>
        <w:rPr>
          <w:sz w:val="24"/>
        </w:rPr>
        <w:t>organizations</w:t>
      </w:r>
      <w:r>
        <w:rPr>
          <w:spacing w:val="-8"/>
          <w:sz w:val="24"/>
        </w:rPr>
        <w:t xml:space="preserve"> </w:t>
      </w:r>
      <w:r>
        <w:rPr>
          <w:sz w:val="24"/>
        </w:rPr>
        <w:t>enhance</w:t>
      </w:r>
      <w:r>
        <w:rPr>
          <w:spacing w:val="-5"/>
          <w:sz w:val="24"/>
        </w:rPr>
        <w:t xml:space="preserve"> </w:t>
      </w:r>
      <w:r>
        <w:rPr>
          <w:sz w:val="24"/>
        </w:rPr>
        <w:t>efficiency,</w:t>
      </w:r>
      <w:r>
        <w:rPr>
          <w:spacing w:val="-2"/>
          <w:sz w:val="24"/>
        </w:rPr>
        <w:t xml:space="preserve"> </w:t>
      </w:r>
      <w:r>
        <w:rPr>
          <w:sz w:val="24"/>
        </w:rPr>
        <w:t>reduce</w:t>
      </w:r>
      <w:r>
        <w:rPr>
          <w:spacing w:val="-7"/>
          <w:sz w:val="24"/>
        </w:rPr>
        <w:t xml:space="preserve"> </w:t>
      </w:r>
      <w:r>
        <w:rPr>
          <w:sz w:val="24"/>
        </w:rPr>
        <w:t>uncertainty,</w:t>
      </w:r>
      <w:r>
        <w:rPr>
          <w:spacing w:val="-2"/>
          <w:sz w:val="24"/>
        </w:rPr>
        <w:t xml:space="preserve"> </w:t>
      </w:r>
      <w:r>
        <w:rPr>
          <w:sz w:val="24"/>
        </w:rPr>
        <w:t>and improve overall performance.</w:t>
      </w:r>
    </w:p>
    <w:p w14:paraId="4FAB11AA">
      <w:pPr>
        <w:pStyle w:val="12"/>
        <w:numPr>
          <w:ilvl w:val="1"/>
          <w:numId w:val="5"/>
        </w:numPr>
        <w:tabs>
          <w:tab w:val="left" w:pos="1027"/>
        </w:tabs>
        <w:spacing w:before="276" w:after="0" w:line="240" w:lineRule="auto"/>
        <w:ind w:left="1027" w:right="0" w:hanging="360"/>
        <w:jc w:val="left"/>
        <w:rPr>
          <w:sz w:val="24"/>
        </w:rPr>
      </w:pPr>
      <w:r>
        <w:rPr>
          <w:sz w:val="24"/>
        </w:rPr>
        <w:t>Findings</w:t>
      </w:r>
      <w:r>
        <w:rPr>
          <w:spacing w:val="-2"/>
          <w:sz w:val="24"/>
        </w:rPr>
        <w:t xml:space="preserve"> </w:t>
      </w:r>
      <w:r>
        <w:rPr>
          <w:sz w:val="24"/>
        </w:rPr>
        <w:t>and</w:t>
      </w:r>
      <w:r>
        <w:rPr>
          <w:spacing w:val="-1"/>
          <w:sz w:val="24"/>
        </w:rPr>
        <w:t xml:space="preserve"> </w:t>
      </w:r>
      <w:r>
        <w:rPr>
          <w:spacing w:val="-2"/>
          <w:sz w:val="24"/>
        </w:rPr>
        <w:t>Insights</w:t>
      </w:r>
    </w:p>
    <w:p w14:paraId="01006DC5">
      <w:pPr>
        <w:pStyle w:val="10"/>
        <w:spacing w:before="120"/>
      </w:pPr>
    </w:p>
    <w:p w14:paraId="34EF64A8">
      <w:pPr>
        <w:pStyle w:val="12"/>
        <w:numPr>
          <w:ilvl w:val="2"/>
          <w:numId w:val="5"/>
        </w:numPr>
        <w:tabs>
          <w:tab w:val="left" w:pos="1087"/>
        </w:tabs>
        <w:spacing w:before="0" w:after="0" w:line="240" w:lineRule="auto"/>
        <w:ind w:left="1087" w:right="1299" w:hanging="420"/>
        <w:jc w:val="left"/>
        <w:rPr>
          <w:sz w:val="24"/>
        </w:rPr>
      </w:pPr>
      <w:r>
        <w:rPr>
          <w:sz w:val="24"/>
        </w:rPr>
        <w:t>Based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market</w:t>
      </w:r>
      <w:r>
        <w:rPr>
          <w:spacing w:val="-2"/>
          <w:sz w:val="24"/>
        </w:rPr>
        <w:t xml:space="preserve"> </w:t>
      </w:r>
      <w:r>
        <w:rPr>
          <w:sz w:val="24"/>
        </w:rPr>
        <w:t>study</w:t>
      </w:r>
      <w:r>
        <w:rPr>
          <w:spacing w:val="-4"/>
          <w:sz w:val="24"/>
        </w:rPr>
        <w:t xml:space="preserve"> </w:t>
      </w:r>
      <w:r>
        <w:rPr>
          <w:sz w:val="24"/>
        </w:rPr>
        <w:t>and</w:t>
      </w:r>
      <w:r>
        <w:rPr>
          <w:spacing w:val="-4"/>
          <w:sz w:val="24"/>
        </w:rPr>
        <w:t xml:space="preserve"> </w:t>
      </w:r>
      <w:r>
        <w:rPr>
          <w:sz w:val="24"/>
        </w:rPr>
        <w:t>internship</w:t>
      </w:r>
      <w:r>
        <w:rPr>
          <w:spacing w:val="-4"/>
          <w:sz w:val="24"/>
        </w:rPr>
        <w:t xml:space="preserve"> </w:t>
      </w:r>
      <w:r>
        <w:rPr>
          <w:sz w:val="24"/>
        </w:rPr>
        <w:t>exposure,</w:t>
      </w:r>
      <w:r>
        <w:rPr>
          <w:spacing w:val="-4"/>
          <w:sz w:val="24"/>
        </w:rPr>
        <w:t xml:space="preserve"> </w:t>
      </w:r>
      <w:r>
        <w:rPr>
          <w:sz w:val="24"/>
        </w:rPr>
        <w:t>the</w:t>
      </w:r>
      <w:r>
        <w:rPr>
          <w:spacing w:val="-5"/>
          <w:sz w:val="24"/>
        </w:rPr>
        <w:t xml:space="preserve"> </w:t>
      </w:r>
      <w:r>
        <w:rPr>
          <w:sz w:val="24"/>
        </w:rPr>
        <w:t>following</w:t>
      </w:r>
      <w:r>
        <w:rPr>
          <w:spacing w:val="-4"/>
          <w:sz w:val="24"/>
        </w:rPr>
        <w:t xml:space="preserve"> </w:t>
      </w:r>
      <w:r>
        <w:rPr>
          <w:sz w:val="24"/>
        </w:rPr>
        <w:t>findings</w:t>
      </w:r>
      <w:r>
        <w:rPr>
          <w:spacing w:val="-2"/>
          <w:sz w:val="24"/>
        </w:rPr>
        <w:t xml:space="preserve"> </w:t>
      </w:r>
      <w:r>
        <w:rPr>
          <w:sz w:val="24"/>
        </w:rPr>
        <w:t xml:space="preserve">were </w:t>
      </w:r>
      <w:r>
        <w:rPr>
          <w:spacing w:val="-2"/>
          <w:sz w:val="24"/>
        </w:rPr>
        <w:t>identified:</w:t>
      </w:r>
    </w:p>
    <w:p w14:paraId="31C8D2A5">
      <w:pPr>
        <w:pStyle w:val="12"/>
        <w:numPr>
          <w:ilvl w:val="2"/>
          <w:numId w:val="5"/>
        </w:numPr>
        <w:tabs>
          <w:tab w:val="left" w:pos="1086"/>
        </w:tabs>
        <w:spacing w:before="120" w:after="0" w:line="240" w:lineRule="auto"/>
        <w:ind w:left="1086" w:right="0" w:hanging="419"/>
        <w:jc w:val="left"/>
        <w:rPr>
          <w:sz w:val="24"/>
        </w:rPr>
      </w:pPr>
      <w:r>
        <w:rPr>
          <w:sz w:val="24"/>
        </w:rPr>
        <w:t>Analytics</w:t>
      </w:r>
      <w:r>
        <w:rPr>
          <w:spacing w:val="-5"/>
          <w:sz w:val="24"/>
        </w:rPr>
        <w:t xml:space="preserve"> </w:t>
      </w:r>
      <w:r>
        <w:rPr>
          <w:sz w:val="24"/>
        </w:rPr>
        <w:t>adoption</w:t>
      </w:r>
      <w:r>
        <w:rPr>
          <w:spacing w:val="-3"/>
          <w:sz w:val="24"/>
        </w:rPr>
        <w:t xml:space="preserve"> </w:t>
      </w:r>
      <w:r>
        <w:rPr>
          <w:sz w:val="24"/>
        </w:rPr>
        <w:t>has</w:t>
      </w:r>
      <w:r>
        <w:rPr>
          <w:spacing w:val="-2"/>
          <w:sz w:val="24"/>
        </w:rPr>
        <w:t xml:space="preserve"> </w:t>
      </w:r>
      <w:r>
        <w:rPr>
          <w:sz w:val="24"/>
        </w:rPr>
        <w:t>increased</w:t>
      </w:r>
      <w:r>
        <w:rPr>
          <w:spacing w:val="-1"/>
          <w:sz w:val="24"/>
        </w:rPr>
        <w:t xml:space="preserve"> </w:t>
      </w:r>
      <w:r>
        <w:rPr>
          <w:sz w:val="24"/>
        </w:rPr>
        <w:t>significantly</w:t>
      </w:r>
      <w:r>
        <w:rPr>
          <w:spacing w:val="-3"/>
          <w:sz w:val="24"/>
        </w:rPr>
        <w:t xml:space="preserve"> </w:t>
      </w:r>
      <w:r>
        <w:rPr>
          <w:sz w:val="24"/>
        </w:rPr>
        <w:t xml:space="preserve">across </w:t>
      </w:r>
      <w:r>
        <w:rPr>
          <w:spacing w:val="-2"/>
          <w:sz w:val="24"/>
        </w:rPr>
        <w:t>industries.</w:t>
      </w:r>
    </w:p>
    <w:p w14:paraId="2F71773D">
      <w:pPr>
        <w:pStyle w:val="12"/>
        <w:numPr>
          <w:ilvl w:val="2"/>
          <w:numId w:val="5"/>
        </w:numPr>
        <w:tabs>
          <w:tab w:val="left" w:pos="1087"/>
        </w:tabs>
        <w:spacing w:before="120" w:after="0" w:line="240" w:lineRule="auto"/>
        <w:ind w:left="1087" w:right="1521" w:hanging="420"/>
        <w:jc w:val="left"/>
        <w:rPr>
          <w:sz w:val="24"/>
        </w:rPr>
      </w:pPr>
      <w:r>
        <w:rPr>
          <w:sz w:val="24"/>
        </w:rPr>
        <w:t>Organizations</w:t>
      </w:r>
      <w:r>
        <w:rPr>
          <w:spacing w:val="-6"/>
          <w:sz w:val="24"/>
        </w:rPr>
        <w:t xml:space="preserve"> </w:t>
      </w:r>
      <w:r>
        <w:rPr>
          <w:sz w:val="24"/>
        </w:rPr>
        <w:t>using</w:t>
      </w:r>
      <w:r>
        <w:rPr>
          <w:spacing w:val="-9"/>
          <w:sz w:val="24"/>
        </w:rPr>
        <w:t xml:space="preserve"> </w:t>
      </w:r>
      <w:r>
        <w:rPr>
          <w:sz w:val="24"/>
        </w:rPr>
        <w:t>data-driven</w:t>
      </w:r>
      <w:r>
        <w:rPr>
          <w:spacing w:val="-4"/>
          <w:sz w:val="24"/>
        </w:rPr>
        <w:t xml:space="preserve"> </w:t>
      </w:r>
      <w:r>
        <w:rPr>
          <w:sz w:val="24"/>
        </w:rPr>
        <w:t>decision-making</w:t>
      </w:r>
      <w:r>
        <w:rPr>
          <w:spacing w:val="-6"/>
          <w:sz w:val="24"/>
        </w:rPr>
        <w:t xml:space="preserve"> </w:t>
      </w:r>
      <w:r>
        <w:rPr>
          <w:sz w:val="24"/>
        </w:rPr>
        <w:t>achieve</w:t>
      </w:r>
      <w:r>
        <w:rPr>
          <w:spacing w:val="-3"/>
          <w:sz w:val="24"/>
        </w:rPr>
        <w:t xml:space="preserve"> </w:t>
      </w:r>
      <w:r>
        <w:rPr>
          <w:sz w:val="24"/>
        </w:rPr>
        <w:t>better</w:t>
      </w:r>
      <w:r>
        <w:rPr>
          <w:spacing w:val="-7"/>
          <w:sz w:val="24"/>
        </w:rPr>
        <w:t xml:space="preserve"> </w:t>
      </w:r>
      <w:r>
        <w:rPr>
          <w:sz w:val="24"/>
        </w:rPr>
        <w:t>accuracy</w:t>
      </w:r>
      <w:r>
        <w:rPr>
          <w:spacing w:val="-6"/>
          <w:sz w:val="24"/>
        </w:rPr>
        <w:t xml:space="preserve"> </w:t>
      </w:r>
      <w:r>
        <w:rPr>
          <w:sz w:val="24"/>
        </w:rPr>
        <w:t xml:space="preserve">and </w:t>
      </w:r>
      <w:r>
        <w:rPr>
          <w:spacing w:val="-2"/>
          <w:sz w:val="24"/>
        </w:rPr>
        <w:t>efficiency.</w:t>
      </w:r>
    </w:p>
    <w:p w14:paraId="1B8AA382">
      <w:pPr>
        <w:pStyle w:val="12"/>
        <w:numPr>
          <w:ilvl w:val="2"/>
          <w:numId w:val="5"/>
        </w:numPr>
        <w:tabs>
          <w:tab w:val="left" w:pos="1086"/>
        </w:tabs>
        <w:spacing w:before="120" w:after="0" w:line="240" w:lineRule="auto"/>
        <w:ind w:left="1086" w:right="0" w:hanging="419"/>
        <w:jc w:val="left"/>
        <w:rPr>
          <w:sz w:val="24"/>
        </w:rPr>
      </w:pPr>
      <w:r>
        <w:rPr>
          <w:sz w:val="24"/>
        </w:rPr>
        <w:t>Visualization</w:t>
      </w:r>
      <w:r>
        <w:rPr>
          <w:spacing w:val="-7"/>
          <w:sz w:val="24"/>
        </w:rPr>
        <w:t xml:space="preserve"> </w:t>
      </w:r>
      <w:r>
        <w:rPr>
          <w:sz w:val="24"/>
        </w:rPr>
        <w:t>tools</w:t>
      </w:r>
      <w:r>
        <w:rPr>
          <w:spacing w:val="-4"/>
          <w:sz w:val="24"/>
        </w:rPr>
        <w:t xml:space="preserve"> </w:t>
      </w:r>
      <w:r>
        <w:rPr>
          <w:sz w:val="24"/>
        </w:rPr>
        <w:t>play a</w:t>
      </w:r>
      <w:r>
        <w:rPr>
          <w:spacing w:val="-2"/>
          <w:sz w:val="24"/>
        </w:rPr>
        <w:t xml:space="preserve"> </w:t>
      </w:r>
      <w:r>
        <w:rPr>
          <w:sz w:val="24"/>
        </w:rPr>
        <w:t>key</w:t>
      </w:r>
      <w:r>
        <w:rPr>
          <w:spacing w:val="-2"/>
          <w:sz w:val="24"/>
        </w:rPr>
        <w:t xml:space="preserve"> </w:t>
      </w:r>
      <w:r>
        <w:rPr>
          <w:sz w:val="24"/>
        </w:rPr>
        <w:t>role</w:t>
      </w:r>
      <w:r>
        <w:rPr>
          <w:spacing w:val="-1"/>
          <w:sz w:val="24"/>
        </w:rPr>
        <w:t xml:space="preserve"> </w:t>
      </w:r>
      <w:r>
        <w:rPr>
          <w:sz w:val="24"/>
        </w:rPr>
        <w:t>in</w:t>
      </w:r>
      <w:r>
        <w:rPr>
          <w:spacing w:val="-1"/>
          <w:sz w:val="24"/>
        </w:rPr>
        <w:t xml:space="preserve"> </w:t>
      </w:r>
      <w:r>
        <w:rPr>
          <w:sz w:val="24"/>
        </w:rPr>
        <w:t>simplifying complex</w:t>
      </w:r>
      <w:r>
        <w:rPr>
          <w:spacing w:val="-1"/>
          <w:sz w:val="24"/>
        </w:rPr>
        <w:t xml:space="preserve"> </w:t>
      </w:r>
      <w:r>
        <w:rPr>
          <w:sz w:val="24"/>
        </w:rPr>
        <w:t xml:space="preserve">data </w:t>
      </w:r>
      <w:r>
        <w:rPr>
          <w:spacing w:val="-2"/>
          <w:sz w:val="24"/>
        </w:rPr>
        <w:t>insights.</w:t>
      </w:r>
    </w:p>
    <w:p w14:paraId="7F390AC1">
      <w:pPr>
        <w:pStyle w:val="12"/>
        <w:numPr>
          <w:ilvl w:val="2"/>
          <w:numId w:val="5"/>
        </w:numPr>
        <w:tabs>
          <w:tab w:val="left" w:pos="1086"/>
        </w:tabs>
        <w:spacing w:before="120" w:after="0" w:line="240" w:lineRule="auto"/>
        <w:ind w:left="1086" w:right="0" w:hanging="419"/>
        <w:jc w:val="left"/>
        <w:rPr>
          <w:sz w:val="24"/>
        </w:rPr>
      </w:pPr>
      <w:r>
        <w:rPr>
          <w:sz w:val="24"/>
        </w:rPr>
        <w:t>There</w:t>
      </w:r>
      <w:r>
        <w:rPr>
          <w:spacing w:val="-2"/>
          <w:sz w:val="24"/>
        </w:rPr>
        <w:t xml:space="preserve"> </w:t>
      </w:r>
      <w:r>
        <w:rPr>
          <w:sz w:val="24"/>
        </w:rPr>
        <w:t>is</w:t>
      </w:r>
      <w:r>
        <w:rPr>
          <w:spacing w:val="-1"/>
          <w:sz w:val="24"/>
        </w:rPr>
        <w:t xml:space="preserve"> </w:t>
      </w:r>
      <w:r>
        <w:rPr>
          <w:sz w:val="24"/>
        </w:rPr>
        <w:t>a</w:t>
      </w:r>
      <w:r>
        <w:rPr>
          <w:spacing w:val="-3"/>
          <w:sz w:val="24"/>
        </w:rPr>
        <w:t xml:space="preserve"> </w:t>
      </w:r>
      <w:r>
        <w:rPr>
          <w:sz w:val="24"/>
        </w:rPr>
        <w:t>growing</w:t>
      </w:r>
      <w:r>
        <w:rPr>
          <w:spacing w:val="-2"/>
          <w:sz w:val="24"/>
        </w:rPr>
        <w:t xml:space="preserve"> </w:t>
      </w:r>
      <w:r>
        <w:rPr>
          <w:sz w:val="24"/>
        </w:rPr>
        <w:t>demand for</w:t>
      </w:r>
      <w:r>
        <w:rPr>
          <w:spacing w:val="-3"/>
          <w:sz w:val="24"/>
        </w:rPr>
        <w:t xml:space="preserve"> </w:t>
      </w:r>
      <w:r>
        <w:rPr>
          <w:sz w:val="24"/>
        </w:rPr>
        <w:t>professionals with</w:t>
      </w:r>
      <w:r>
        <w:rPr>
          <w:spacing w:val="-2"/>
          <w:sz w:val="24"/>
        </w:rPr>
        <w:t xml:space="preserve"> </w:t>
      </w:r>
      <w:r>
        <w:rPr>
          <w:sz w:val="24"/>
        </w:rPr>
        <w:t>analytical</w:t>
      </w:r>
      <w:r>
        <w:rPr>
          <w:spacing w:val="-1"/>
          <w:sz w:val="24"/>
        </w:rPr>
        <w:t xml:space="preserve"> </w:t>
      </w:r>
      <w:r>
        <w:rPr>
          <w:sz w:val="24"/>
        </w:rPr>
        <w:t>and</w:t>
      </w:r>
      <w:r>
        <w:rPr>
          <w:spacing w:val="-2"/>
          <w:sz w:val="24"/>
        </w:rPr>
        <w:t xml:space="preserve"> </w:t>
      </w:r>
      <w:r>
        <w:rPr>
          <w:sz w:val="24"/>
        </w:rPr>
        <w:t>technical</w:t>
      </w:r>
      <w:r>
        <w:rPr>
          <w:spacing w:val="-1"/>
          <w:sz w:val="24"/>
        </w:rPr>
        <w:t xml:space="preserve"> </w:t>
      </w:r>
      <w:r>
        <w:rPr>
          <w:spacing w:val="-2"/>
          <w:sz w:val="24"/>
        </w:rPr>
        <w:t>skills.</w:t>
      </w:r>
    </w:p>
    <w:p w14:paraId="26EACE84">
      <w:pPr>
        <w:pStyle w:val="12"/>
        <w:numPr>
          <w:ilvl w:val="2"/>
          <w:numId w:val="5"/>
        </w:numPr>
        <w:tabs>
          <w:tab w:val="left" w:pos="1087"/>
        </w:tabs>
        <w:spacing w:before="120" w:after="0" w:line="240" w:lineRule="auto"/>
        <w:ind w:left="1087" w:right="1399" w:hanging="420"/>
        <w:jc w:val="left"/>
        <w:rPr>
          <w:sz w:val="24"/>
        </w:rPr>
      </w:pPr>
      <w:r>
        <w:rPr>
          <w:sz w:val="24"/>
        </w:rPr>
        <w:t>Practical</w:t>
      </w:r>
      <w:r>
        <w:rPr>
          <w:spacing w:val="-5"/>
          <w:sz w:val="24"/>
        </w:rPr>
        <w:t xml:space="preserve"> </w:t>
      </w:r>
      <w:r>
        <w:rPr>
          <w:sz w:val="24"/>
        </w:rPr>
        <w:t>exposure</w:t>
      </w:r>
      <w:r>
        <w:rPr>
          <w:spacing w:val="-6"/>
          <w:sz w:val="24"/>
        </w:rPr>
        <w:t xml:space="preserve"> </w:t>
      </w:r>
      <w:r>
        <w:rPr>
          <w:sz w:val="24"/>
        </w:rPr>
        <w:t>and</w:t>
      </w:r>
      <w:r>
        <w:rPr>
          <w:spacing w:val="-3"/>
          <w:sz w:val="24"/>
        </w:rPr>
        <w:t xml:space="preserve"> </w:t>
      </w:r>
      <w:r>
        <w:rPr>
          <w:sz w:val="24"/>
        </w:rPr>
        <w:t>hands-on</w:t>
      </w:r>
      <w:r>
        <w:rPr>
          <w:spacing w:val="-3"/>
          <w:sz w:val="24"/>
        </w:rPr>
        <w:t xml:space="preserve"> </w:t>
      </w:r>
      <w:r>
        <w:rPr>
          <w:sz w:val="24"/>
        </w:rPr>
        <w:t>learning</w:t>
      </w:r>
      <w:r>
        <w:rPr>
          <w:spacing w:val="-5"/>
          <w:sz w:val="24"/>
        </w:rPr>
        <w:t xml:space="preserve"> </w:t>
      </w:r>
      <w:r>
        <w:rPr>
          <w:sz w:val="24"/>
        </w:rPr>
        <w:t>are</w:t>
      </w:r>
      <w:r>
        <w:rPr>
          <w:spacing w:val="-4"/>
          <w:sz w:val="24"/>
        </w:rPr>
        <w:t xml:space="preserve"> </w:t>
      </w:r>
      <w:r>
        <w:rPr>
          <w:sz w:val="24"/>
        </w:rPr>
        <w:t>essential</w:t>
      </w:r>
      <w:r>
        <w:rPr>
          <w:spacing w:val="-5"/>
          <w:sz w:val="24"/>
        </w:rPr>
        <w:t xml:space="preserve"> </w:t>
      </w:r>
      <w:r>
        <w:rPr>
          <w:sz w:val="24"/>
        </w:rPr>
        <w:t>for</w:t>
      </w:r>
      <w:r>
        <w:rPr>
          <w:spacing w:val="-4"/>
          <w:sz w:val="24"/>
        </w:rPr>
        <w:t xml:space="preserve"> </w:t>
      </w:r>
      <w:r>
        <w:rPr>
          <w:sz w:val="24"/>
        </w:rPr>
        <w:t>developing</w:t>
      </w:r>
      <w:r>
        <w:rPr>
          <w:spacing w:val="-3"/>
          <w:sz w:val="24"/>
        </w:rPr>
        <w:t xml:space="preserve"> </w:t>
      </w:r>
      <w:r>
        <w:rPr>
          <w:sz w:val="24"/>
        </w:rPr>
        <w:t xml:space="preserve">analytics </w:t>
      </w:r>
      <w:r>
        <w:rPr>
          <w:spacing w:val="-2"/>
          <w:sz w:val="24"/>
        </w:rPr>
        <w:t>competency.</w:t>
      </w:r>
    </w:p>
    <w:p w14:paraId="47318DDC">
      <w:pPr>
        <w:pStyle w:val="10"/>
        <w:spacing w:before="120"/>
      </w:pPr>
    </w:p>
    <w:p w14:paraId="3B7E794A">
      <w:pPr>
        <w:pStyle w:val="12"/>
        <w:numPr>
          <w:ilvl w:val="1"/>
          <w:numId w:val="5"/>
        </w:numPr>
        <w:tabs>
          <w:tab w:val="left" w:pos="1027"/>
        </w:tabs>
        <w:spacing w:before="0" w:after="0" w:line="240" w:lineRule="auto"/>
        <w:ind w:left="1027" w:right="0" w:hanging="360"/>
        <w:jc w:val="left"/>
        <w:rPr>
          <w:sz w:val="24"/>
        </w:rPr>
      </w:pPr>
      <w:r>
        <w:rPr>
          <w:sz w:val="24"/>
        </w:rPr>
        <w:t>Graphical</w:t>
      </w:r>
      <w:r>
        <w:rPr>
          <w:spacing w:val="-5"/>
          <w:sz w:val="24"/>
        </w:rPr>
        <w:t xml:space="preserve"> </w:t>
      </w:r>
      <w:r>
        <w:rPr>
          <w:sz w:val="24"/>
        </w:rPr>
        <w:t>Representation</w:t>
      </w:r>
      <w:r>
        <w:rPr>
          <w:spacing w:val="-3"/>
          <w:sz w:val="24"/>
        </w:rPr>
        <w:t xml:space="preserve"> </w:t>
      </w:r>
      <w:r>
        <w:rPr>
          <w:sz w:val="24"/>
        </w:rPr>
        <w:t>of</w:t>
      </w:r>
      <w:r>
        <w:rPr>
          <w:spacing w:val="-3"/>
          <w:sz w:val="24"/>
        </w:rPr>
        <w:t xml:space="preserve"> </w:t>
      </w:r>
      <w:r>
        <w:rPr>
          <w:sz w:val="24"/>
        </w:rPr>
        <w:t>Analytics</w:t>
      </w:r>
      <w:r>
        <w:rPr>
          <w:spacing w:val="-2"/>
          <w:sz w:val="24"/>
        </w:rPr>
        <w:t xml:space="preserve"> Applications</w:t>
      </w:r>
    </w:p>
    <w:p w14:paraId="0D3ABA16">
      <w:pPr>
        <w:pStyle w:val="10"/>
      </w:pPr>
    </w:p>
    <w:p w14:paraId="6BA6B34C">
      <w:pPr>
        <w:pStyle w:val="10"/>
        <w:ind w:left="667"/>
      </w:pPr>
      <w:r>
        <w:rPr>
          <w:b/>
        </w:rPr>
        <w:t>Figure</w:t>
      </w:r>
      <w:r>
        <w:rPr>
          <w:b/>
          <w:spacing w:val="-5"/>
        </w:rPr>
        <w:t xml:space="preserve"> </w:t>
      </w:r>
      <w:r>
        <w:rPr>
          <w:b/>
        </w:rPr>
        <w:t>4.1</w:t>
      </w:r>
      <w:r>
        <w:t>:</w:t>
      </w:r>
      <w:r>
        <w:rPr>
          <w:spacing w:val="-2"/>
        </w:rPr>
        <w:t xml:space="preserve"> </w:t>
      </w:r>
      <w:r>
        <w:t>Application</w:t>
      </w:r>
      <w:r>
        <w:rPr>
          <w:spacing w:val="-2"/>
        </w:rPr>
        <w:t xml:space="preserve"> </w:t>
      </w:r>
      <w:r>
        <w:t>Areas</w:t>
      </w:r>
      <w:r>
        <w:rPr>
          <w:spacing w:val="-2"/>
        </w:rPr>
        <w:t xml:space="preserve"> </w:t>
      </w:r>
      <w:r>
        <w:t>of</w:t>
      </w:r>
      <w:r>
        <w:rPr>
          <w:spacing w:val="-1"/>
        </w:rPr>
        <w:t xml:space="preserve"> </w:t>
      </w:r>
      <w:r>
        <w:t>Data</w:t>
      </w:r>
      <w:r>
        <w:rPr>
          <w:spacing w:val="-3"/>
        </w:rPr>
        <w:t xml:space="preserve"> </w:t>
      </w:r>
      <w:r>
        <w:t>Analytics</w:t>
      </w:r>
      <w:r>
        <w:rPr>
          <w:spacing w:val="1"/>
        </w:rPr>
        <w:t xml:space="preserve"> </w:t>
      </w:r>
      <w:r>
        <w:rPr>
          <w:spacing w:val="-5"/>
        </w:rPr>
        <w:t>(%)</w:t>
      </w:r>
    </w:p>
    <w:p w14:paraId="33F6A663">
      <w:pPr>
        <w:pStyle w:val="10"/>
        <w:ind w:left="667"/>
      </w:pPr>
      <w:r>
        <w:t>(Sales</w:t>
      </w:r>
      <w:r>
        <w:rPr>
          <w:spacing w:val="-3"/>
        </w:rPr>
        <w:t xml:space="preserve"> </w:t>
      </w:r>
      <w:r>
        <w:t>&amp;</w:t>
      </w:r>
      <w:r>
        <w:rPr>
          <w:spacing w:val="-2"/>
        </w:rPr>
        <w:t xml:space="preserve"> </w:t>
      </w:r>
      <w:r>
        <w:t>Marketing,</w:t>
      </w:r>
      <w:r>
        <w:rPr>
          <w:spacing w:val="-2"/>
        </w:rPr>
        <w:t xml:space="preserve"> </w:t>
      </w:r>
      <w:r>
        <w:t>Operations,</w:t>
      </w:r>
      <w:r>
        <w:rPr>
          <w:spacing w:val="-3"/>
        </w:rPr>
        <w:t xml:space="preserve"> </w:t>
      </w:r>
      <w:r>
        <w:t>Finance, HR</w:t>
      </w:r>
      <w:r>
        <w:rPr>
          <w:spacing w:val="-2"/>
        </w:rPr>
        <w:t xml:space="preserve"> </w:t>
      </w:r>
      <w:r>
        <w:t>Analytics,</w:t>
      </w:r>
      <w:r>
        <w:rPr>
          <w:spacing w:val="-2"/>
        </w:rPr>
        <w:t xml:space="preserve"> Others)</w:t>
      </w:r>
    </w:p>
    <w:p w14:paraId="7844640C">
      <w:pPr>
        <w:pStyle w:val="10"/>
      </w:pPr>
    </w:p>
    <w:p w14:paraId="769AA648">
      <w:pPr>
        <w:pStyle w:val="10"/>
        <w:ind w:left="667" w:right="4630"/>
      </w:pPr>
      <w:r>
        <w:rPr>
          <w:b/>
        </w:rPr>
        <w:t>Figure 4.2</w:t>
      </w:r>
      <w:r>
        <w:t>: Types of Data Analytics</w:t>
      </w:r>
      <w:r>
        <w:rPr>
          <w:spacing w:val="40"/>
        </w:rPr>
        <w:t xml:space="preserve"> </w:t>
      </w:r>
      <w:r>
        <w:t>(Descriptive,</w:t>
      </w:r>
      <w:r>
        <w:rPr>
          <w:spacing w:val="-13"/>
        </w:rPr>
        <w:t xml:space="preserve"> </w:t>
      </w:r>
      <w:r>
        <w:t>Diagnostic,</w:t>
      </w:r>
      <w:r>
        <w:rPr>
          <w:spacing w:val="-13"/>
        </w:rPr>
        <w:t xml:space="preserve"> </w:t>
      </w:r>
      <w:r>
        <w:t>Predictive,</w:t>
      </w:r>
      <w:r>
        <w:rPr>
          <w:spacing w:val="-13"/>
        </w:rPr>
        <w:t xml:space="preserve"> </w:t>
      </w:r>
      <w:r>
        <w:t>Prescriptive)</w:t>
      </w:r>
    </w:p>
    <w:p w14:paraId="0F183005">
      <w:pPr>
        <w:pStyle w:val="10"/>
      </w:pPr>
    </w:p>
    <w:p w14:paraId="007A93BE">
      <w:pPr>
        <w:pStyle w:val="10"/>
        <w:ind w:left="667"/>
      </w:pPr>
      <w:r>
        <w:t>(Graphs</w:t>
      </w:r>
      <w:r>
        <w:rPr>
          <w:spacing w:val="-2"/>
        </w:rPr>
        <w:t xml:space="preserve"> </w:t>
      </w:r>
      <w:r>
        <w:t>to</w:t>
      </w:r>
      <w:r>
        <w:rPr>
          <w:spacing w:val="-1"/>
        </w:rPr>
        <w:t xml:space="preserve"> </w:t>
      </w:r>
      <w:r>
        <w:t>be</w:t>
      </w:r>
      <w:r>
        <w:rPr>
          <w:spacing w:val="-2"/>
        </w:rPr>
        <w:t xml:space="preserve"> </w:t>
      </w:r>
      <w:r>
        <w:t>inserted</w:t>
      </w:r>
      <w:r>
        <w:rPr>
          <w:spacing w:val="1"/>
        </w:rPr>
        <w:t xml:space="preserve"> </w:t>
      </w:r>
      <w:r>
        <w:rPr>
          <w:spacing w:val="-2"/>
        </w:rPr>
        <w:t>here)</w:t>
      </w:r>
    </w:p>
    <w:p w14:paraId="000BEAED">
      <w:pPr>
        <w:pStyle w:val="10"/>
      </w:pPr>
    </w:p>
    <w:p w14:paraId="561DAA24">
      <w:pPr>
        <w:pStyle w:val="12"/>
        <w:numPr>
          <w:ilvl w:val="1"/>
          <w:numId w:val="5"/>
        </w:numPr>
        <w:tabs>
          <w:tab w:val="left" w:pos="1027"/>
        </w:tabs>
        <w:spacing w:before="0" w:after="0" w:line="240" w:lineRule="auto"/>
        <w:ind w:left="1027" w:right="0" w:hanging="360"/>
        <w:jc w:val="left"/>
        <w:rPr>
          <w:sz w:val="24"/>
        </w:rPr>
      </w:pPr>
      <w:r>
        <w:rPr>
          <w:sz w:val="24"/>
        </w:rPr>
        <w:t>Summary</w:t>
      </w:r>
      <w:r>
        <w:rPr>
          <w:spacing w:val="-2"/>
          <w:sz w:val="24"/>
        </w:rPr>
        <w:t xml:space="preserve"> </w:t>
      </w:r>
      <w:r>
        <w:rPr>
          <w:sz w:val="24"/>
        </w:rPr>
        <w:t>of</w:t>
      </w:r>
      <w:r>
        <w:rPr>
          <w:spacing w:val="-3"/>
          <w:sz w:val="24"/>
        </w:rPr>
        <w:t xml:space="preserve"> </w:t>
      </w:r>
      <w:r>
        <w:rPr>
          <w:sz w:val="24"/>
        </w:rPr>
        <w:t>Market</w:t>
      </w:r>
      <w:r>
        <w:rPr>
          <w:spacing w:val="1"/>
          <w:sz w:val="24"/>
        </w:rPr>
        <w:t xml:space="preserve"> </w:t>
      </w:r>
      <w:r>
        <w:rPr>
          <w:spacing w:val="-2"/>
          <w:sz w:val="24"/>
        </w:rPr>
        <w:t>Analysis</w:t>
      </w:r>
    </w:p>
    <w:p w14:paraId="225C4979">
      <w:pPr>
        <w:pStyle w:val="10"/>
      </w:pPr>
    </w:p>
    <w:p w14:paraId="1E9B09B2">
      <w:pPr>
        <w:pStyle w:val="10"/>
        <w:ind w:left="667" w:right="1178"/>
      </w:pPr>
      <w:r>
        <w:t>The Data Science &amp; Analytics market continues to expand as organizations increasingly</w:t>
      </w:r>
      <w:r>
        <w:rPr>
          <w:spacing w:val="-5"/>
        </w:rPr>
        <w:t xml:space="preserve"> </w:t>
      </w:r>
      <w:r>
        <w:t>rely</w:t>
      </w:r>
      <w:r>
        <w:rPr>
          <w:spacing w:val="-3"/>
        </w:rPr>
        <w:t xml:space="preserve"> </w:t>
      </w:r>
      <w:r>
        <w:t>on</w:t>
      </w:r>
      <w:r>
        <w:rPr>
          <w:spacing w:val="-5"/>
        </w:rPr>
        <w:t xml:space="preserve"> </w:t>
      </w:r>
      <w:r>
        <w:t>data</w:t>
      </w:r>
      <w:r>
        <w:rPr>
          <w:spacing w:val="-6"/>
        </w:rPr>
        <w:t xml:space="preserve"> </w:t>
      </w:r>
      <w:r>
        <w:t>for</w:t>
      </w:r>
      <w:r>
        <w:rPr>
          <w:spacing w:val="-4"/>
        </w:rPr>
        <w:t xml:space="preserve"> </w:t>
      </w:r>
      <w:r>
        <w:t>decision-making</w:t>
      </w:r>
      <w:r>
        <w:rPr>
          <w:spacing w:val="-3"/>
        </w:rPr>
        <w:t xml:space="preserve"> </w:t>
      </w:r>
      <w:r>
        <w:t>and</w:t>
      </w:r>
      <w:r>
        <w:rPr>
          <w:spacing w:val="-6"/>
        </w:rPr>
        <w:t xml:space="preserve"> </w:t>
      </w:r>
      <w:r>
        <w:t>strategic</w:t>
      </w:r>
      <w:r>
        <w:rPr>
          <w:spacing w:val="-4"/>
        </w:rPr>
        <w:t xml:space="preserve"> </w:t>
      </w:r>
      <w:r>
        <w:t>planning.</w:t>
      </w:r>
      <w:r>
        <w:rPr>
          <w:spacing w:val="-3"/>
        </w:rPr>
        <w:t xml:space="preserve"> </w:t>
      </w:r>
      <w:r>
        <w:t>Analytics</w:t>
      </w:r>
      <w:r>
        <w:rPr>
          <w:spacing w:val="-5"/>
        </w:rPr>
        <w:t xml:space="preserve"> </w:t>
      </w:r>
      <w:r>
        <w:t>has become a key driver of business success, enabling organizations to remain competitive in a dynamic environment.</w:t>
      </w:r>
    </w:p>
    <w:p w14:paraId="6694F60C">
      <w:pPr>
        <w:pStyle w:val="10"/>
      </w:pPr>
    </w:p>
    <w:p w14:paraId="191BE732">
      <w:pPr>
        <w:pStyle w:val="10"/>
        <w:ind w:left="667" w:right="1089"/>
      </w:pPr>
      <w:r>
        <w:t>The findings from this study highlight the importance of developing analytical skills and adopting data-driven approaches. The internship at Future Interns provided valuable</w:t>
      </w:r>
      <w:r>
        <w:rPr>
          <w:spacing w:val="-4"/>
        </w:rPr>
        <w:t xml:space="preserve"> </w:t>
      </w:r>
      <w:r>
        <w:t>exposure</w:t>
      </w:r>
      <w:r>
        <w:rPr>
          <w:spacing w:val="-2"/>
        </w:rPr>
        <w:t xml:space="preserve"> </w:t>
      </w:r>
      <w:r>
        <w:t>to</w:t>
      </w:r>
      <w:r>
        <w:rPr>
          <w:spacing w:val="-6"/>
        </w:rPr>
        <w:t xml:space="preserve"> </w:t>
      </w:r>
      <w:r>
        <w:t>these</w:t>
      </w:r>
      <w:r>
        <w:rPr>
          <w:spacing w:val="-2"/>
        </w:rPr>
        <w:t xml:space="preserve"> </w:t>
      </w:r>
      <w:r>
        <w:t>concepts,</w:t>
      </w:r>
      <w:r>
        <w:rPr>
          <w:spacing w:val="-6"/>
        </w:rPr>
        <w:t xml:space="preserve"> </w:t>
      </w:r>
      <w:r>
        <w:t>reinforcing</w:t>
      </w:r>
      <w:r>
        <w:rPr>
          <w:spacing w:val="-1"/>
        </w:rPr>
        <w:t xml:space="preserve"> </w:t>
      </w:r>
      <w:r>
        <w:t>the</w:t>
      </w:r>
      <w:r>
        <w:rPr>
          <w:spacing w:val="-4"/>
        </w:rPr>
        <w:t xml:space="preserve"> </w:t>
      </w:r>
      <w:r>
        <w:t>relevance</w:t>
      </w:r>
      <w:r>
        <w:rPr>
          <w:spacing w:val="-2"/>
        </w:rPr>
        <w:t xml:space="preserve"> </w:t>
      </w:r>
      <w:r>
        <w:t>of</w:t>
      </w:r>
      <w:r>
        <w:rPr>
          <w:spacing w:val="-4"/>
        </w:rPr>
        <w:t xml:space="preserve"> </w:t>
      </w:r>
      <w:r>
        <w:t>analytics</w:t>
      </w:r>
      <w:r>
        <w:rPr>
          <w:spacing w:val="-1"/>
        </w:rPr>
        <w:t xml:space="preserve"> </w:t>
      </w:r>
      <w:r>
        <w:t>in</w:t>
      </w:r>
      <w:r>
        <w:rPr>
          <w:spacing w:val="-6"/>
        </w:rPr>
        <w:t xml:space="preserve"> </w:t>
      </w:r>
      <w:r>
        <w:t>modern business management.</w:t>
      </w:r>
    </w:p>
    <w:p w14:paraId="594502FE">
      <w:pPr>
        <w:pStyle w:val="10"/>
        <w:spacing w:after="0"/>
        <w:sectPr>
          <w:pgSz w:w="11910" w:h="16840"/>
          <w:pgMar w:top="1360" w:right="708" w:bottom="1160" w:left="1133" w:header="0" w:footer="977" w:gutter="0"/>
          <w:cols w:space="720" w:num="1"/>
        </w:sectPr>
      </w:pPr>
    </w:p>
    <w:p w14:paraId="63BBF260">
      <w:pPr>
        <w:spacing w:line="240" w:lineRule="auto"/>
        <w:ind w:left="638" w:right="0" w:firstLine="0"/>
        <w:rPr>
          <w:sz w:val="20"/>
        </w:rPr>
      </w:pPr>
      <w:r>
        <w:rPr>
          <w:sz w:val="20"/>
        </w:rPr>
        <w:drawing>
          <wp:inline distT="0" distB="0" distL="0" distR="0">
            <wp:extent cx="5262880" cy="280098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5263099" cy="2801302"/>
                    </a:xfrm>
                    <a:prstGeom prst="rect">
                      <a:avLst/>
                    </a:prstGeom>
                  </pic:spPr>
                </pic:pic>
              </a:graphicData>
            </a:graphic>
          </wp:inline>
        </w:drawing>
      </w:r>
    </w:p>
    <w:p w14:paraId="7B8C079B">
      <w:pPr>
        <w:pStyle w:val="10"/>
        <w:spacing w:before="35"/>
      </w:pPr>
    </w:p>
    <w:p w14:paraId="1A111A26">
      <w:pPr>
        <w:pStyle w:val="7"/>
        <w:ind w:left="549" w:right="971"/>
        <w:jc w:val="center"/>
      </w:pPr>
      <w:r>
        <w:t>Figure</w:t>
      </w:r>
      <w:r>
        <w:rPr>
          <w:spacing w:val="-5"/>
        </w:rPr>
        <w:t xml:space="preserve"> 4.1</w:t>
      </w:r>
    </w:p>
    <w:p w14:paraId="55133DB2">
      <w:pPr>
        <w:pStyle w:val="10"/>
        <w:rPr>
          <w:b/>
          <w:sz w:val="20"/>
        </w:rPr>
      </w:pPr>
    </w:p>
    <w:p w14:paraId="058D8A2F">
      <w:pPr>
        <w:pStyle w:val="10"/>
        <w:rPr>
          <w:b/>
          <w:sz w:val="20"/>
        </w:rPr>
      </w:pPr>
    </w:p>
    <w:p w14:paraId="4E879B0F">
      <w:pPr>
        <w:pStyle w:val="10"/>
        <w:rPr>
          <w:b/>
          <w:sz w:val="20"/>
        </w:rPr>
      </w:pPr>
    </w:p>
    <w:p w14:paraId="0C135322">
      <w:pPr>
        <w:pStyle w:val="10"/>
        <w:spacing w:before="69"/>
        <w:rPr>
          <w:b/>
          <w:sz w:val="20"/>
        </w:rPr>
      </w:pPr>
      <w:r>
        <w:rPr>
          <w:b/>
          <w:sz w:val="20"/>
        </w:rPr>
        <w:drawing>
          <wp:anchor distT="0" distB="0" distL="0" distR="0" simplePos="0" relativeHeight="251673600" behindDoc="1" locked="0" layoutInCell="1" allowOverlap="1">
            <wp:simplePos x="0" y="0"/>
            <wp:positionH relativeFrom="page">
              <wp:posOffset>1143000</wp:posOffset>
            </wp:positionH>
            <wp:positionV relativeFrom="paragraph">
              <wp:posOffset>205105</wp:posOffset>
            </wp:positionV>
            <wp:extent cx="5287645" cy="392620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5287664" cy="3926014"/>
                    </a:xfrm>
                    <a:prstGeom prst="rect">
                      <a:avLst/>
                    </a:prstGeom>
                  </pic:spPr>
                </pic:pic>
              </a:graphicData>
            </a:graphic>
          </wp:anchor>
        </w:drawing>
      </w:r>
    </w:p>
    <w:p w14:paraId="3C87579B">
      <w:pPr>
        <w:spacing w:before="0"/>
        <w:ind w:left="549" w:right="971" w:firstLine="0"/>
        <w:jc w:val="center"/>
        <w:rPr>
          <w:b/>
          <w:sz w:val="24"/>
        </w:rPr>
      </w:pPr>
      <w:r>
        <w:rPr>
          <w:b/>
          <w:sz w:val="24"/>
        </w:rPr>
        <w:t>Figure</w:t>
      </w:r>
      <w:r>
        <w:rPr>
          <w:b/>
          <w:spacing w:val="-5"/>
          <w:sz w:val="24"/>
        </w:rPr>
        <w:t xml:space="preserve"> 4.2</w:t>
      </w:r>
    </w:p>
    <w:p w14:paraId="2F052405">
      <w:pPr>
        <w:spacing w:after="0"/>
        <w:jc w:val="center"/>
        <w:rPr>
          <w:b/>
          <w:sz w:val="24"/>
        </w:rPr>
        <w:sectPr>
          <w:pgSz w:w="11910" w:h="16840"/>
          <w:pgMar w:top="1640" w:right="708" w:bottom="1160" w:left="1133" w:header="0" w:footer="977" w:gutter="0"/>
          <w:cols w:space="720" w:num="1"/>
        </w:sectPr>
      </w:pPr>
    </w:p>
    <w:p w14:paraId="1FFA17C8">
      <w:pPr>
        <w:pStyle w:val="4"/>
        <w:ind w:right="966"/>
      </w:pPr>
      <w:bookmarkStart w:id="19" w:name="LEARNING OUTCOMES AND VALUE ADDITIO"/>
      <w:bookmarkEnd w:id="19"/>
      <w:r>
        <w:t>LEARNING</w:t>
      </w:r>
      <w:r>
        <w:rPr>
          <w:spacing w:val="-18"/>
        </w:rPr>
        <w:t xml:space="preserve"> </w:t>
      </w:r>
      <w:r>
        <w:t>OUTCOMES</w:t>
      </w:r>
      <w:r>
        <w:rPr>
          <w:spacing w:val="-16"/>
        </w:rPr>
        <w:t xml:space="preserve"> </w:t>
      </w:r>
      <w:r>
        <w:t>AND</w:t>
      </w:r>
      <w:r>
        <w:rPr>
          <w:spacing w:val="-16"/>
        </w:rPr>
        <w:t xml:space="preserve"> </w:t>
      </w:r>
      <w:r>
        <w:t>VALUE</w:t>
      </w:r>
      <w:r>
        <w:rPr>
          <w:spacing w:val="-15"/>
        </w:rPr>
        <w:t xml:space="preserve"> </w:t>
      </w:r>
      <w:r>
        <w:rPr>
          <w:spacing w:val="-2"/>
        </w:rPr>
        <w:t>ADDITIO</w:t>
      </w:r>
    </w:p>
    <w:p w14:paraId="1B7EA133">
      <w:pPr>
        <w:pStyle w:val="10"/>
        <w:spacing w:before="61"/>
        <w:rPr>
          <w:b/>
          <w:sz w:val="28"/>
        </w:rPr>
      </w:pPr>
    </w:p>
    <w:p w14:paraId="081A49C0">
      <w:pPr>
        <w:pStyle w:val="12"/>
        <w:numPr>
          <w:ilvl w:val="1"/>
          <w:numId w:val="6"/>
        </w:numPr>
        <w:tabs>
          <w:tab w:val="left" w:pos="1027"/>
        </w:tabs>
        <w:spacing w:before="0" w:after="0" w:line="240" w:lineRule="auto"/>
        <w:ind w:left="1027" w:right="0" w:hanging="360"/>
        <w:jc w:val="left"/>
        <w:rPr>
          <w:sz w:val="24"/>
        </w:rPr>
      </w:pPr>
      <w:r>
        <w:rPr>
          <w:spacing w:val="-2"/>
          <w:sz w:val="24"/>
        </w:rPr>
        <w:t>Overview</w:t>
      </w:r>
    </w:p>
    <w:p w14:paraId="744F48EC">
      <w:pPr>
        <w:pStyle w:val="10"/>
      </w:pPr>
    </w:p>
    <w:p w14:paraId="77E953B6">
      <w:pPr>
        <w:pStyle w:val="10"/>
        <w:ind w:left="667" w:right="1089"/>
      </w:pPr>
      <w:r>
        <w:t>The Summer Internship Program at Future Interns proved to be a valuable learning experience that significantly contributed to both academic development and professional</w:t>
      </w:r>
      <w:r>
        <w:rPr>
          <w:spacing w:val="-2"/>
        </w:rPr>
        <w:t xml:space="preserve"> </w:t>
      </w:r>
      <w:r>
        <w:t>growth.</w:t>
      </w:r>
      <w:r>
        <w:rPr>
          <w:spacing w:val="-4"/>
        </w:rPr>
        <w:t xml:space="preserve"> </w:t>
      </w:r>
      <w:r>
        <w:t>The</w:t>
      </w:r>
      <w:r>
        <w:rPr>
          <w:spacing w:val="-5"/>
        </w:rPr>
        <w:t xml:space="preserve"> </w:t>
      </w:r>
      <w:r>
        <w:t>internship</w:t>
      </w:r>
      <w:r>
        <w:rPr>
          <w:spacing w:val="-4"/>
        </w:rPr>
        <w:t xml:space="preserve"> </w:t>
      </w:r>
      <w:r>
        <w:t>provided</w:t>
      </w:r>
      <w:r>
        <w:rPr>
          <w:spacing w:val="-2"/>
        </w:rPr>
        <w:t xml:space="preserve"> </w:t>
      </w:r>
      <w:r>
        <w:t>practical</w:t>
      </w:r>
      <w:r>
        <w:rPr>
          <w:spacing w:val="-4"/>
        </w:rPr>
        <w:t xml:space="preserve"> </w:t>
      </w:r>
      <w:r>
        <w:t>exposure</w:t>
      </w:r>
      <w:r>
        <w:rPr>
          <w:spacing w:val="-5"/>
        </w:rPr>
        <w:t xml:space="preserve"> </w:t>
      </w:r>
      <w:r>
        <w:t>to</w:t>
      </w:r>
      <w:r>
        <w:rPr>
          <w:spacing w:val="-4"/>
        </w:rPr>
        <w:t xml:space="preserve"> </w:t>
      </w:r>
      <w:r>
        <w:t>the</w:t>
      </w:r>
      <w:r>
        <w:rPr>
          <w:spacing w:val="-5"/>
        </w:rPr>
        <w:t xml:space="preserve"> </w:t>
      </w:r>
      <w:r>
        <w:t>domain</w:t>
      </w:r>
      <w:r>
        <w:rPr>
          <w:spacing w:val="-4"/>
        </w:rPr>
        <w:t xml:space="preserve"> </w:t>
      </w:r>
      <w:r>
        <w:t>of</w:t>
      </w:r>
      <w:r>
        <w:rPr>
          <w:spacing w:val="-5"/>
        </w:rPr>
        <w:t xml:space="preserve"> </w:t>
      </w:r>
      <w:r>
        <w:t>Data Science &amp; Analytics, enabling the application of theoretical concepts in real-world business scenarios.</w:t>
      </w:r>
    </w:p>
    <w:p w14:paraId="75A7DAB8">
      <w:pPr>
        <w:pStyle w:val="10"/>
      </w:pPr>
    </w:p>
    <w:p w14:paraId="167D97CE">
      <w:pPr>
        <w:pStyle w:val="10"/>
        <w:ind w:left="667" w:right="1089"/>
      </w:pPr>
      <w:r>
        <w:t>Through</w:t>
      </w:r>
      <w:r>
        <w:rPr>
          <w:spacing w:val="-5"/>
        </w:rPr>
        <w:t xml:space="preserve"> </w:t>
      </w:r>
      <w:r>
        <w:t>structured</w:t>
      </w:r>
      <w:r>
        <w:rPr>
          <w:spacing w:val="-3"/>
        </w:rPr>
        <w:t xml:space="preserve"> </w:t>
      </w:r>
      <w:r>
        <w:t>learning</w:t>
      </w:r>
      <w:r>
        <w:rPr>
          <w:spacing w:val="-3"/>
        </w:rPr>
        <w:t xml:space="preserve"> </w:t>
      </w:r>
      <w:r>
        <w:t>modules,</w:t>
      </w:r>
      <w:r>
        <w:rPr>
          <w:spacing w:val="-8"/>
        </w:rPr>
        <w:t xml:space="preserve"> </w:t>
      </w:r>
      <w:r>
        <w:t>practical</w:t>
      </w:r>
      <w:r>
        <w:rPr>
          <w:spacing w:val="-3"/>
        </w:rPr>
        <w:t xml:space="preserve"> </w:t>
      </w:r>
      <w:r>
        <w:t>assignments,</w:t>
      </w:r>
      <w:r>
        <w:rPr>
          <w:spacing w:val="-3"/>
        </w:rPr>
        <w:t xml:space="preserve"> </w:t>
      </w:r>
      <w:r>
        <w:t>and</w:t>
      </w:r>
      <w:r>
        <w:rPr>
          <w:spacing w:val="-6"/>
        </w:rPr>
        <w:t xml:space="preserve"> </w:t>
      </w:r>
      <w:r>
        <w:t>guided</w:t>
      </w:r>
      <w:r>
        <w:rPr>
          <w:spacing w:val="-5"/>
        </w:rPr>
        <w:t xml:space="preserve"> </w:t>
      </w:r>
      <w:r>
        <w:t>mentorship, the</w:t>
      </w:r>
      <w:r>
        <w:rPr>
          <w:spacing w:val="-4"/>
        </w:rPr>
        <w:t xml:space="preserve"> </w:t>
      </w:r>
      <w:r>
        <w:t>internship</w:t>
      </w:r>
      <w:r>
        <w:rPr>
          <w:spacing w:val="-3"/>
        </w:rPr>
        <w:t xml:space="preserve"> </w:t>
      </w:r>
      <w:r>
        <w:t>helped</w:t>
      </w:r>
      <w:r>
        <w:rPr>
          <w:spacing w:val="-3"/>
        </w:rPr>
        <w:t xml:space="preserve"> </w:t>
      </w:r>
      <w:r>
        <w:t>in</w:t>
      </w:r>
      <w:r>
        <w:rPr>
          <w:spacing w:val="-3"/>
        </w:rPr>
        <w:t xml:space="preserve"> </w:t>
      </w:r>
      <w:r>
        <w:t>developing</w:t>
      </w:r>
      <w:r>
        <w:rPr>
          <w:spacing w:val="-3"/>
        </w:rPr>
        <w:t xml:space="preserve"> </w:t>
      </w:r>
      <w:r>
        <w:t>analytical</w:t>
      </w:r>
      <w:r>
        <w:rPr>
          <w:spacing w:val="-1"/>
        </w:rPr>
        <w:t xml:space="preserve"> </w:t>
      </w:r>
      <w:r>
        <w:t>thinking,</w:t>
      </w:r>
      <w:r>
        <w:rPr>
          <w:spacing w:val="-3"/>
        </w:rPr>
        <w:t xml:space="preserve"> </w:t>
      </w:r>
      <w:r>
        <w:t>technical</w:t>
      </w:r>
      <w:r>
        <w:rPr>
          <w:spacing w:val="-3"/>
        </w:rPr>
        <w:t xml:space="preserve"> </w:t>
      </w:r>
      <w:r>
        <w:t>understanding,</w:t>
      </w:r>
      <w:r>
        <w:rPr>
          <w:spacing w:val="-1"/>
        </w:rPr>
        <w:t xml:space="preserve"> </w:t>
      </w:r>
      <w:r>
        <w:t>and professional discipline. The experience strengthened the foundation required for pursuing a career in analytics-driven roles.</w:t>
      </w:r>
    </w:p>
    <w:p w14:paraId="18BC7618">
      <w:pPr>
        <w:pStyle w:val="10"/>
      </w:pPr>
    </w:p>
    <w:p w14:paraId="563123C9">
      <w:pPr>
        <w:pStyle w:val="12"/>
        <w:numPr>
          <w:ilvl w:val="1"/>
          <w:numId w:val="6"/>
        </w:numPr>
        <w:tabs>
          <w:tab w:val="left" w:pos="1027"/>
        </w:tabs>
        <w:spacing w:before="0" w:after="0" w:line="240" w:lineRule="auto"/>
        <w:ind w:left="1027" w:right="0" w:hanging="360"/>
        <w:jc w:val="left"/>
        <w:rPr>
          <w:sz w:val="24"/>
        </w:rPr>
      </w:pPr>
      <w:r>
        <w:rPr>
          <w:sz w:val="24"/>
        </w:rPr>
        <w:t>Key</w:t>
      </w:r>
      <w:r>
        <w:rPr>
          <w:spacing w:val="-2"/>
          <w:sz w:val="24"/>
        </w:rPr>
        <w:t xml:space="preserve"> Learnings</w:t>
      </w:r>
    </w:p>
    <w:p w14:paraId="10BE14B3">
      <w:pPr>
        <w:pStyle w:val="10"/>
      </w:pPr>
    </w:p>
    <w:p w14:paraId="0704D2A4">
      <w:pPr>
        <w:pStyle w:val="10"/>
        <w:spacing w:line="480" w:lineRule="auto"/>
        <w:ind w:left="667" w:right="1089"/>
      </w:pPr>
      <w:r>
        <w:t>The major learnings gained during the internship are summarized below: Understanding</w:t>
      </w:r>
      <w:r>
        <w:rPr>
          <w:spacing w:val="-3"/>
        </w:rPr>
        <w:t xml:space="preserve"> </w:t>
      </w:r>
      <w:r>
        <w:t>the</w:t>
      </w:r>
      <w:r>
        <w:rPr>
          <w:spacing w:val="-5"/>
        </w:rPr>
        <w:t xml:space="preserve"> </w:t>
      </w:r>
      <w:r>
        <w:t>complete</w:t>
      </w:r>
      <w:r>
        <w:rPr>
          <w:spacing w:val="-5"/>
        </w:rPr>
        <w:t xml:space="preserve"> </w:t>
      </w:r>
      <w:r>
        <w:t>analytics</w:t>
      </w:r>
      <w:r>
        <w:rPr>
          <w:spacing w:val="-4"/>
        </w:rPr>
        <w:t xml:space="preserve"> </w:t>
      </w:r>
      <w:r>
        <w:t>lifecycle,</w:t>
      </w:r>
      <w:r>
        <w:rPr>
          <w:spacing w:val="-3"/>
        </w:rPr>
        <w:t xml:space="preserve"> </w:t>
      </w:r>
      <w:r>
        <w:t>from</w:t>
      </w:r>
      <w:r>
        <w:rPr>
          <w:spacing w:val="-4"/>
        </w:rPr>
        <w:t xml:space="preserve"> </w:t>
      </w:r>
      <w:r>
        <w:t>data</w:t>
      </w:r>
      <w:r>
        <w:rPr>
          <w:spacing w:val="-4"/>
        </w:rPr>
        <w:t xml:space="preserve"> </w:t>
      </w:r>
      <w:r>
        <w:t>collection</w:t>
      </w:r>
      <w:r>
        <w:rPr>
          <w:spacing w:val="-4"/>
        </w:rPr>
        <w:t xml:space="preserve"> </w:t>
      </w:r>
      <w:r>
        <w:t>to</w:t>
      </w:r>
      <w:r>
        <w:rPr>
          <w:spacing w:val="-4"/>
        </w:rPr>
        <w:t xml:space="preserve"> </w:t>
      </w:r>
      <w:r>
        <w:t>interpretation Practical exposure to data cleaning, preprocessing, and exploratory data analysis Ability to interpret analytical results in a business context</w:t>
      </w:r>
    </w:p>
    <w:p w14:paraId="3D605D27">
      <w:pPr>
        <w:pStyle w:val="10"/>
        <w:spacing w:before="1" w:line="480" w:lineRule="auto"/>
        <w:ind w:left="667" w:right="2949"/>
      </w:pPr>
      <w:r>
        <w:t>Improved problem-solving and analytical thinking skills Familiarity</w:t>
      </w:r>
      <w:r>
        <w:rPr>
          <w:spacing w:val="-5"/>
        </w:rPr>
        <w:t xml:space="preserve"> </w:t>
      </w:r>
      <w:r>
        <w:t>with</w:t>
      </w:r>
      <w:r>
        <w:rPr>
          <w:spacing w:val="-5"/>
        </w:rPr>
        <w:t xml:space="preserve"> </w:t>
      </w:r>
      <w:r>
        <w:t>basic</w:t>
      </w:r>
      <w:r>
        <w:rPr>
          <w:spacing w:val="-6"/>
        </w:rPr>
        <w:t xml:space="preserve"> </w:t>
      </w:r>
      <w:r>
        <w:t>analytics</w:t>
      </w:r>
      <w:r>
        <w:rPr>
          <w:spacing w:val="-4"/>
        </w:rPr>
        <w:t xml:space="preserve"> </w:t>
      </w:r>
      <w:r>
        <w:t>tools</w:t>
      </w:r>
      <w:r>
        <w:rPr>
          <w:spacing w:val="-8"/>
        </w:rPr>
        <w:t xml:space="preserve"> </w:t>
      </w:r>
      <w:r>
        <w:t>and</w:t>
      </w:r>
      <w:r>
        <w:rPr>
          <w:spacing w:val="-4"/>
        </w:rPr>
        <w:t xml:space="preserve"> </w:t>
      </w:r>
      <w:r>
        <w:t>visualization</w:t>
      </w:r>
      <w:r>
        <w:rPr>
          <w:spacing w:val="-8"/>
        </w:rPr>
        <w:t xml:space="preserve"> </w:t>
      </w:r>
      <w:r>
        <w:t>techniques</w:t>
      </w:r>
    </w:p>
    <w:p w14:paraId="53DC9CDD">
      <w:pPr>
        <w:pStyle w:val="12"/>
        <w:numPr>
          <w:ilvl w:val="1"/>
          <w:numId w:val="6"/>
        </w:numPr>
        <w:tabs>
          <w:tab w:val="left" w:pos="1027"/>
        </w:tabs>
        <w:spacing w:before="0" w:after="0" w:line="240" w:lineRule="auto"/>
        <w:ind w:left="1027" w:right="0" w:hanging="360"/>
        <w:jc w:val="left"/>
        <w:rPr>
          <w:sz w:val="24"/>
        </w:rPr>
      </w:pPr>
      <w:r>
        <w:rPr>
          <w:sz w:val="24"/>
        </w:rPr>
        <w:t>Academic</w:t>
      </w:r>
      <w:r>
        <w:rPr>
          <w:spacing w:val="-3"/>
          <w:sz w:val="24"/>
        </w:rPr>
        <w:t xml:space="preserve"> </w:t>
      </w:r>
      <w:r>
        <w:rPr>
          <w:spacing w:val="-2"/>
          <w:sz w:val="24"/>
        </w:rPr>
        <w:t>Relevance</w:t>
      </w:r>
    </w:p>
    <w:p w14:paraId="658FB2EC">
      <w:pPr>
        <w:pStyle w:val="10"/>
      </w:pPr>
    </w:p>
    <w:p w14:paraId="7F1D6232">
      <w:pPr>
        <w:pStyle w:val="10"/>
        <w:ind w:left="667" w:right="1089"/>
      </w:pPr>
      <w:r>
        <w:t>The internship experience was closely aligned with various MBA subjects such as Business</w:t>
      </w:r>
      <w:r>
        <w:rPr>
          <w:spacing w:val="-7"/>
        </w:rPr>
        <w:t xml:space="preserve"> </w:t>
      </w:r>
      <w:r>
        <w:t>Analytics,</w:t>
      </w:r>
      <w:r>
        <w:rPr>
          <w:spacing w:val="-5"/>
        </w:rPr>
        <w:t xml:space="preserve"> </w:t>
      </w:r>
      <w:r>
        <w:t>Research</w:t>
      </w:r>
      <w:r>
        <w:rPr>
          <w:spacing w:val="-7"/>
        </w:rPr>
        <w:t xml:space="preserve"> </w:t>
      </w:r>
      <w:r>
        <w:t>Methodology,</w:t>
      </w:r>
      <w:r>
        <w:rPr>
          <w:spacing w:val="-3"/>
        </w:rPr>
        <w:t xml:space="preserve"> </w:t>
      </w:r>
      <w:r>
        <w:t>Strategic</w:t>
      </w:r>
      <w:r>
        <w:rPr>
          <w:spacing w:val="-6"/>
        </w:rPr>
        <w:t xml:space="preserve"> </w:t>
      </w:r>
      <w:r>
        <w:t>Management,</w:t>
      </w:r>
      <w:r>
        <w:rPr>
          <w:spacing w:val="-7"/>
        </w:rPr>
        <w:t xml:space="preserve"> </w:t>
      </w:r>
      <w:r>
        <w:t>and</w:t>
      </w:r>
      <w:r>
        <w:rPr>
          <w:spacing w:val="-5"/>
        </w:rPr>
        <w:t xml:space="preserve"> </w:t>
      </w:r>
      <w:r>
        <w:t xml:space="preserve">Management Information Systems. Concepts learned during classroom sessions were reinforced through practical applications, making academic learning more meaningful and </w:t>
      </w:r>
      <w:r>
        <w:rPr>
          <w:spacing w:val="-2"/>
        </w:rPr>
        <w:t>effective.</w:t>
      </w:r>
    </w:p>
    <w:p w14:paraId="70B1EE33">
      <w:pPr>
        <w:pStyle w:val="10"/>
      </w:pPr>
    </w:p>
    <w:p w14:paraId="2DD733D1">
      <w:pPr>
        <w:pStyle w:val="10"/>
        <w:ind w:left="667" w:right="1089"/>
      </w:pPr>
      <w:r>
        <w:t>This</w:t>
      </w:r>
      <w:r>
        <w:rPr>
          <w:spacing w:val="-7"/>
        </w:rPr>
        <w:t xml:space="preserve"> </w:t>
      </w:r>
      <w:r>
        <w:t>integration</w:t>
      </w:r>
      <w:r>
        <w:rPr>
          <w:spacing w:val="-2"/>
        </w:rPr>
        <w:t xml:space="preserve"> </w:t>
      </w:r>
      <w:r>
        <w:t>of</w:t>
      </w:r>
      <w:r>
        <w:rPr>
          <w:spacing w:val="-5"/>
        </w:rPr>
        <w:t xml:space="preserve"> </w:t>
      </w:r>
      <w:r>
        <w:t>theory</w:t>
      </w:r>
      <w:r>
        <w:rPr>
          <w:spacing w:val="-2"/>
        </w:rPr>
        <w:t xml:space="preserve"> </w:t>
      </w:r>
      <w:r>
        <w:t>and</w:t>
      </w:r>
      <w:r>
        <w:rPr>
          <w:spacing w:val="-4"/>
        </w:rPr>
        <w:t xml:space="preserve"> </w:t>
      </w:r>
      <w:r>
        <w:t>practice</w:t>
      </w:r>
      <w:r>
        <w:rPr>
          <w:spacing w:val="-3"/>
        </w:rPr>
        <w:t xml:space="preserve"> </w:t>
      </w:r>
      <w:r>
        <w:t>enhanced</w:t>
      </w:r>
      <w:r>
        <w:rPr>
          <w:spacing w:val="-2"/>
        </w:rPr>
        <w:t xml:space="preserve"> </w:t>
      </w:r>
      <w:r>
        <w:t>conceptual</w:t>
      </w:r>
      <w:r>
        <w:rPr>
          <w:spacing w:val="-4"/>
        </w:rPr>
        <w:t xml:space="preserve"> </w:t>
      </w:r>
      <w:r>
        <w:t>clarity</w:t>
      </w:r>
      <w:r>
        <w:rPr>
          <w:spacing w:val="-4"/>
        </w:rPr>
        <w:t xml:space="preserve"> </w:t>
      </w:r>
      <w:r>
        <w:t>and</w:t>
      </w:r>
      <w:r>
        <w:rPr>
          <w:spacing w:val="-2"/>
        </w:rPr>
        <w:t xml:space="preserve"> </w:t>
      </w:r>
      <w:r>
        <w:t>improved</w:t>
      </w:r>
      <w:r>
        <w:rPr>
          <w:spacing w:val="-4"/>
        </w:rPr>
        <w:t xml:space="preserve"> </w:t>
      </w:r>
      <w:r>
        <w:t>the ability to apply analytical tools to managerial decision-making.</w:t>
      </w:r>
    </w:p>
    <w:p w14:paraId="6E78AB30">
      <w:pPr>
        <w:pStyle w:val="10"/>
      </w:pPr>
    </w:p>
    <w:p w14:paraId="7E678393">
      <w:pPr>
        <w:pStyle w:val="12"/>
        <w:numPr>
          <w:ilvl w:val="1"/>
          <w:numId w:val="6"/>
        </w:numPr>
        <w:tabs>
          <w:tab w:val="left" w:pos="1027"/>
        </w:tabs>
        <w:spacing w:before="0" w:after="0" w:line="240" w:lineRule="auto"/>
        <w:ind w:left="1027" w:right="0" w:hanging="360"/>
        <w:jc w:val="left"/>
        <w:rPr>
          <w:sz w:val="24"/>
        </w:rPr>
      </w:pPr>
      <w:r>
        <w:rPr>
          <w:sz w:val="24"/>
        </w:rPr>
        <w:t>Personal</w:t>
      </w:r>
      <w:r>
        <w:rPr>
          <w:spacing w:val="-5"/>
          <w:sz w:val="24"/>
        </w:rPr>
        <w:t xml:space="preserve"> </w:t>
      </w:r>
      <w:r>
        <w:rPr>
          <w:sz w:val="24"/>
        </w:rPr>
        <w:t>Development and</w:t>
      </w:r>
      <w:r>
        <w:rPr>
          <w:spacing w:val="-2"/>
          <w:sz w:val="24"/>
        </w:rPr>
        <w:t xml:space="preserve"> </w:t>
      </w:r>
      <w:r>
        <w:rPr>
          <w:sz w:val="24"/>
        </w:rPr>
        <w:t>Soft</w:t>
      </w:r>
      <w:r>
        <w:rPr>
          <w:spacing w:val="-2"/>
          <w:sz w:val="24"/>
        </w:rPr>
        <w:t xml:space="preserve"> Skills</w:t>
      </w:r>
    </w:p>
    <w:p w14:paraId="6CD0809E">
      <w:pPr>
        <w:pStyle w:val="10"/>
        <w:spacing w:before="2"/>
      </w:pPr>
    </w:p>
    <w:p w14:paraId="0FA4FDE5">
      <w:pPr>
        <w:pStyle w:val="10"/>
        <w:spacing w:line="237" w:lineRule="auto"/>
        <w:ind w:left="667" w:right="1089"/>
      </w:pPr>
      <w:r>
        <w:t>In</w:t>
      </w:r>
      <w:r>
        <w:rPr>
          <w:spacing w:val="-3"/>
        </w:rPr>
        <w:t xml:space="preserve"> </w:t>
      </w:r>
      <w:r>
        <w:t>addition</w:t>
      </w:r>
      <w:r>
        <w:rPr>
          <w:spacing w:val="-5"/>
        </w:rPr>
        <w:t xml:space="preserve"> </w:t>
      </w:r>
      <w:r>
        <w:t>to</w:t>
      </w:r>
      <w:r>
        <w:rPr>
          <w:spacing w:val="-5"/>
        </w:rPr>
        <w:t xml:space="preserve"> </w:t>
      </w:r>
      <w:r>
        <w:t>technical</w:t>
      </w:r>
      <w:r>
        <w:rPr>
          <w:spacing w:val="-3"/>
        </w:rPr>
        <w:t xml:space="preserve"> </w:t>
      </w:r>
      <w:r>
        <w:t>learning,</w:t>
      </w:r>
      <w:r>
        <w:rPr>
          <w:spacing w:val="-5"/>
        </w:rPr>
        <w:t xml:space="preserve"> </w:t>
      </w:r>
      <w:r>
        <w:t>the</w:t>
      </w:r>
      <w:r>
        <w:rPr>
          <w:spacing w:val="-6"/>
        </w:rPr>
        <w:t xml:space="preserve"> </w:t>
      </w:r>
      <w:r>
        <w:t>internship</w:t>
      </w:r>
      <w:r>
        <w:rPr>
          <w:spacing w:val="-5"/>
        </w:rPr>
        <w:t xml:space="preserve"> </w:t>
      </w:r>
      <w:r>
        <w:t>contributed</w:t>
      </w:r>
      <w:r>
        <w:rPr>
          <w:spacing w:val="-3"/>
        </w:rPr>
        <w:t xml:space="preserve"> </w:t>
      </w:r>
      <w:r>
        <w:t>significantly</w:t>
      </w:r>
      <w:r>
        <w:rPr>
          <w:spacing w:val="-3"/>
        </w:rPr>
        <w:t xml:space="preserve"> </w:t>
      </w:r>
      <w:r>
        <w:t>to</w:t>
      </w:r>
      <w:r>
        <w:rPr>
          <w:spacing w:val="-7"/>
        </w:rPr>
        <w:t xml:space="preserve"> </w:t>
      </w:r>
      <w:r>
        <w:t>personal and professional skill development:</w:t>
      </w:r>
    </w:p>
    <w:p w14:paraId="2A287D43">
      <w:pPr>
        <w:pStyle w:val="10"/>
        <w:spacing w:before="273" w:line="480" w:lineRule="auto"/>
        <w:ind w:left="667" w:right="1089"/>
      </w:pPr>
      <w:r>
        <w:t>Communication Skills: Improved clarity in presenting ideas and analytical findings Time</w:t>
      </w:r>
      <w:r>
        <w:rPr>
          <w:spacing w:val="-5"/>
        </w:rPr>
        <w:t xml:space="preserve"> </w:t>
      </w:r>
      <w:r>
        <w:t>Management:</w:t>
      </w:r>
      <w:r>
        <w:rPr>
          <w:spacing w:val="-4"/>
        </w:rPr>
        <w:t xml:space="preserve"> </w:t>
      </w:r>
      <w:r>
        <w:t>Enhanced</w:t>
      </w:r>
      <w:r>
        <w:rPr>
          <w:spacing w:val="-4"/>
        </w:rPr>
        <w:t xml:space="preserve"> </w:t>
      </w:r>
      <w:r>
        <w:t>ability</w:t>
      </w:r>
      <w:r>
        <w:rPr>
          <w:spacing w:val="-7"/>
        </w:rPr>
        <w:t xml:space="preserve"> </w:t>
      </w:r>
      <w:r>
        <w:t>to</w:t>
      </w:r>
      <w:r>
        <w:rPr>
          <w:spacing w:val="-4"/>
        </w:rPr>
        <w:t xml:space="preserve"> </w:t>
      </w:r>
      <w:r>
        <w:t>manage</w:t>
      </w:r>
      <w:r>
        <w:rPr>
          <w:spacing w:val="-3"/>
        </w:rPr>
        <w:t xml:space="preserve"> </w:t>
      </w:r>
      <w:r>
        <w:t>tasks</w:t>
      </w:r>
      <w:r>
        <w:rPr>
          <w:spacing w:val="-4"/>
        </w:rPr>
        <w:t xml:space="preserve"> </w:t>
      </w:r>
      <w:r>
        <w:t>and</w:t>
      </w:r>
      <w:r>
        <w:rPr>
          <w:spacing w:val="-5"/>
        </w:rPr>
        <w:t xml:space="preserve"> </w:t>
      </w:r>
      <w:r>
        <w:t>meet</w:t>
      </w:r>
      <w:r>
        <w:rPr>
          <w:spacing w:val="-2"/>
        </w:rPr>
        <w:t xml:space="preserve"> </w:t>
      </w:r>
      <w:r>
        <w:t>deadlines</w:t>
      </w:r>
      <w:r>
        <w:rPr>
          <w:spacing w:val="-4"/>
        </w:rPr>
        <w:t xml:space="preserve"> </w:t>
      </w:r>
      <w:r>
        <w:t>effectively Analytical Thinking: Developed a structured approach to problem-solving</w:t>
      </w:r>
    </w:p>
    <w:p w14:paraId="75E38B80">
      <w:pPr>
        <w:pStyle w:val="10"/>
        <w:spacing w:after="0" w:line="480" w:lineRule="auto"/>
        <w:sectPr>
          <w:pgSz w:w="11910" w:h="16840"/>
          <w:pgMar w:top="1360" w:right="708" w:bottom="1160" w:left="1133" w:header="0" w:footer="977" w:gutter="0"/>
          <w:cols w:space="720" w:num="1"/>
        </w:sectPr>
      </w:pPr>
    </w:p>
    <w:p w14:paraId="6803CD74">
      <w:pPr>
        <w:pStyle w:val="10"/>
        <w:spacing w:before="75" w:line="480" w:lineRule="auto"/>
        <w:ind w:left="667" w:right="1868"/>
      </w:pPr>
      <w:r>
        <w:t>Teamwork: Gained experience in collaborative learning environments Professional</w:t>
      </w:r>
      <w:r>
        <w:rPr>
          <w:spacing w:val="-5"/>
        </w:rPr>
        <w:t xml:space="preserve"> </w:t>
      </w:r>
      <w:r>
        <w:t>Discipline:</w:t>
      </w:r>
      <w:r>
        <w:rPr>
          <w:spacing w:val="-5"/>
        </w:rPr>
        <w:t xml:space="preserve"> </w:t>
      </w:r>
      <w:r>
        <w:t>Adapted</w:t>
      </w:r>
      <w:r>
        <w:rPr>
          <w:spacing w:val="-3"/>
        </w:rPr>
        <w:t xml:space="preserve"> </w:t>
      </w:r>
      <w:r>
        <w:t>to</w:t>
      </w:r>
      <w:r>
        <w:rPr>
          <w:spacing w:val="-5"/>
        </w:rPr>
        <w:t xml:space="preserve"> </w:t>
      </w:r>
      <w:r>
        <w:t>organizational</w:t>
      </w:r>
      <w:r>
        <w:rPr>
          <w:spacing w:val="-5"/>
        </w:rPr>
        <w:t xml:space="preserve"> </w:t>
      </w:r>
      <w:r>
        <w:t>ethics</w:t>
      </w:r>
      <w:r>
        <w:rPr>
          <w:spacing w:val="-5"/>
        </w:rPr>
        <w:t xml:space="preserve"> </w:t>
      </w:r>
      <w:r>
        <w:t>and</w:t>
      </w:r>
      <w:r>
        <w:rPr>
          <w:spacing w:val="-5"/>
        </w:rPr>
        <w:t xml:space="preserve"> </w:t>
      </w:r>
      <w:r>
        <w:t>work</w:t>
      </w:r>
      <w:r>
        <w:rPr>
          <w:spacing w:val="-3"/>
        </w:rPr>
        <w:t xml:space="preserve"> </w:t>
      </w:r>
      <w:r>
        <w:t>culture</w:t>
      </w:r>
    </w:p>
    <w:p w14:paraId="032CDF44">
      <w:pPr>
        <w:pStyle w:val="12"/>
        <w:numPr>
          <w:ilvl w:val="1"/>
          <w:numId w:val="6"/>
        </w:numPr>
        <w:tabs>
          <w:tab w:val="left" w:pos="1027"/>
        </w:tabs>
        <w:spacing w:before="1" w:after="0" w:line="240" w:lineRule="auto"/>
        <w:ind w:left="1027" w:right="0" w:hanging="360"/>
        <w:jc w:val="left"/>
        <w:rPr>
          <w:sz w:val="24"/>
        </w:rPr>
      </w:pPr>
      <w:r>
        <w:rPr>
          <w:sz w:val="24"/>
        </w:rPr>
        <w:t>Value</w:t>
      </w:r>
      <w:r>
        <w:rPr>
          <w:spacing w:val="-1"/>
          <w:sz w:val="24"/>
        </w:rPr>
        <w:t xml:space="preserve"> </w:t>
      </w:r>
      <w:r>
        <w:rPr>
          <w:sz w:val="24"/>
        </w:rPr>
        <w:t>Addition</w:t>
      </w:r>
      <w:r>
        <w:rPr>
          <w:spacing w:val="-3"/>
          <w:sz w:val="24"/>
        </w:rPr>
        <w:t xml:space="preserve"> </w:t>
      </w:r>
      <w:r>
        <w:rPr>
          <w:sz w:val="24"/>
        </w:rPr>
        <w:t>to</w:t>
      </w:r>
      <w:r>
        <w:rPr>
          <w:spacing w:val="-1"/>
          <w:sz w:val="24"/>
        </w:rPr>
        <w:t xml:space="preserve"> </w:t>
      </w:r>
      <w:r>
        <w:rPr>
          <w:spacing w:val="-2"/>
          <w:sz w:val="24"/>
        </w:rPr>
        <w:t>Career</w:t>
      </w:r>
    </w:p>
    <w:p w14:paraId="4751E1A8">
      <w:pPr>
        <w:pStyle w:val="10"/>
        <w:spacing w:before="276"/>
        <w:ind w:left="667" w:right="1868"/>
      </w:pPr>
      <w:r>
        <w:t>The</w:t>
      </w:r>
      <w:r>
        <w:rPr>
          <w:spacing w:val="-5"/>
        </w:rPr>
        <w:t xml:space="preserve"> </w:t>
      </w:r>
      <w:r>
        <w:t>internship</w:t>
      </w:r>
      <w:r>
        <w:rPr>
          <w:spacing w:val="-4"/>
        </w:rPr>
        <w:t xml:space="preserve"> </w:t>
      </w:r>
      <w:r>
        <w:t>added</w:t>
      </w:r>
      <w:r>
        <w:rPr>
          <w:spacing w:val="-2"/>
        </w:rPr>
        <w:t xml:space="preserve"> </w:t>
      </w:r>
      <w:r>
        <w:t>substantial</w:t>
      </w:r>
      <w:r>
        <w:rPr>
          <w:spacing w:val="-4"/>
        </w:rPr>
        <w:t xml:space="preserve"> </w:t>
      </w:r>
      <w:r>
        <w:t>value</w:t>
      </w:r>
      <w:r>
        <w:rPr>
          <w:spacing w:val="-5"/>
        </w:rPr>
        <w:t xml:space="preserve"> </w:t>
      </w:r>
      <w:r>
        <w:t>to</w:t>
      </w:r>
      <w:r>
        <w:rPr>
          <w:spacing w:val="-4"/>
        </w:rPr>
        <w:t xml:space="preserve"> </w:t>
      </w:r>
      <w:r>
        <w:t>career</w:t>
      </w:r>
      <w:r>
        <w:rPr>
          <w:spacing w:val="-3"/>
        </w:rPr>
        <w:t xml:space="preserve"> </w:t>
      </w:r>
      <w:r>
        <w:t>readiness</w:t>
      </w:r>
      <w:r>
        <w:rPr>
          <w:spacing w:val="-4"/>
        </w:rPr>
        <w:t xml:space="preserve"> </w:t>
      </w:r>
      <w:r>
        <w:t>by</w:t>
      </w:r>
      <w:r>
        <w:rPr>
          <w:spacing w:val="-4"/>
        </w:rPr>
        <w:t xml:space="preserve"> </w:t>
      </w:r>
      <w:r>
        <w:t>building</w:t>
      </w:r>
      <w:r>
        <w:rPr>
          <w:spacing w:val="-6"/>
        </w:rPr>
        <w:t xml:space="preserve"> </w:t>
      </w:r>
      <w:r>
        <w:t>a</w:t>
      </w:r>
      <w:r>
        <w:rPr>
          <w:spacing w:val="-3"/>
        </w:rPr>
        <w:t xml:space="preserve"> </w:t>
      </w:r>
      <w:r>
        <w:t>strong foundation in Data Science &amp; Analytics. It increased awareness of industry expectations and enhanced confidence in handling analytical tasks.</w:t>
      </w:r>
    </w:p>
    <w:p w14:paraId="124CF6BF">
      <w:pPr>
        <w:pStyle w:val="10"/>
        <w:spacing w:before="276"/>
        <w:ind w:left="667" w:right="1089"/>
      </w:pPr>
      <w:r>
        <w:t>The</w:t>
      </w:r>
      <w:r>
        <w:rPr>
          <w:spacing w:val="-5"/>
        </w:rPr>
        <w:t xml:space="preserve"> </w:t>
      </w:r>
      <w:r>
        <w:t>exposure</w:t>
      </w:r>
      <w:r>
        <w:rPr>
          <w:spacing w:val="-5"/>
        </w:rPr>
        <w:t xml:space="preserve"> </w:t>
      </w:r>
      <w:r>
        <w:t>gained</w:t>
      </w:r>
      <w:r>
        <w:rPr>
          <w:spacing w:val="-2"/>
        </w:rPr>
        <w:t xml:space="preserve"> </w:t>
      </w:r>
      <w:r>
        <w:t>during</w:t>
      </w:r>
      <w:r>
        <w:rPr>
          <w:spacing w:val="-4"/>
        </w:rPr>
        <w:t xml:space="preserve"> </w:t>
      </w:r>
      <w:r>
        <w:t>the</w:t>
      </w:r>
      <w:r>
        <w:rPr>
          <w:spacing w:val="-5"/>
        </w:rPr>
        <w:t xml:space="preserve"> </w:t>
      </w:r>
      <w:r>
        <w:t>internship</w:t>
      </w:r>
      <w:r>
        <w:rPr>
          <w:spacing w:val="-4"/>
        </w:rPr>
        <w:t xml:space="preserve"> </w:t>
      </w:r>
      <w:r>
        <w:t>strengthened</w:t>
      </w:r>
      <w:r>
        <w:rPr>
          <w:spacing w:val="-2"/>
        </w:rPr>
        <w:t xml:space="preserve"> </w:t>
      </w:r>
      <w:r>
        <w:t>career</w:t>
      </w:r>
      <w:r>
        <w:rPr>
          <w:spacing w:val="-3"/>
        </w:rPr>
        <w:t xml:space="preserve"> </w:t>
      </w:r>
      <w:r>
        <w:t>prospects</w:t>
      </w:r>
      <w:r>
        <w:rPr>
          <w:spacing w:val="-2"/>
        </w:rPr>
        <w:t xml:space="preserve"> </w:t>
      </w:r>
      <w:r>
        <w:t>by</w:t>
      </w:r>
      <w:r>
        <w:rPr>
          <w:spacing w:val="-4"/>
        </w:rPr>
        <w:t xml:space="preserve"> </w:t>
      </w:r>
      <w:r>
        <w:t>equipping the student with industry-relevant skills, a data-driven mindset, and practical understanding, thereby supporting future opportunities in analytics-oriented roles.</w:t>
      </w:r>
    </w:p>
    <w:p w14:paraId="323FD76E">
      <w:pPr>
        <w:pStyle w:val="10"/>
        <w:spacing w:after="0"/>
        <w:sectPr>
          <w:pgSz w:w="11910" w:h="16840"/>
          <w:pgMar w:top="1620" w:right="708" w:bottom="1160" w:left="1133" w:header="0" w:footer="977" w:gutter="0"/>
          <w:cols w:space="720" w:num="1"/>
        </w:sectPr>
      </w:pPr>
    </w:p>
    <w:p w14:paraId="70B6EFF3">
      <w:pPr>
        <w:pStyle w:val="4"/>
      </w:pPr>
      <w:r>
        <w:t>BEST</w:t>
      </w:r>
      <w:r>
        <w:rPr>
          <w:spacing w:val="-10"/>
        </w:rPr>
        <w:t xml:space="preserve"> </w:t>
      </w:r>
      <w:r>
        <w:t>PRACTICES</w:t>
      </w:r>
      <w:r>
        <w:rPr>
          <w:spacing w:val="-6"/>
        </w:rPr>
        <w:t xml:space="preserve"> </w:t>
      </w:r>
      <w:r>
        <w:t>AND</w:t>
      </w:r>
      <w:r>
        <w:rPr>
          <w:spacing w:val="-5"/>
        </w:rPr>
        <w:t xml:space="preserve"> </w:t>
      </w:r>
      <w:r>
        <w:rPr>
          <w:spacing w:val="-2"/>
        </w:rPr>
        <w:t>RECOMMENDATIONS</w:t>
      </w:r>
    </w:p>
    <w:p w14:paraId="4B0E471C">
      <w:pPr>
        <w:pStyle w:val="12"/>
        <w:numPr>
          <w:ilvl w:val="1"/>
          <w:numId w:val="7"/>
        </w:numPr>
        <w:tabs>
          <w:tab w:val="left" w:pos="1087"/>
        </w:tabs>
        <w:spacing w:before="277" w:after="0" w:line="240" w:lineRule="auto"/>
        <w:ind w:left="1087" w:right="0" w:hanging="360"/>
        <w:jc w:val="left"/>
        <w:rPr>
          <w:sz w:val="24"/>
        </w:rPr>
      </w:pPr>
      <w:r>
        <w:rPr>
          <w:spacing w:val="-2"/>
          <w:sz w:val="24"/>
        </w:rPr>
        <w:t>Introduction</w:t>
      </w:r>
    </w:p>
    <w:p w14:paraId="7EC649A1">
      <w:pPr>
        <w:pStyle w:val="10"/>
      </w:pPr>
    </w:p>
    <w:p w14:paraId="68E1A337">
      <w:pPr>
        <w:pStyle w:val="10"/>
        <w:spacing w:before="1"/>
        <w:ind w:left="667" w:right="1089"/>
      </w:pPr>
      <w:r>
        <w:t>In a rapidly evolving data-driven business environment, organizations that follow structured analytical practices and continuous learning frameworks are better positioned</w:t>
      </w:r>
      <w:r>
        <w:rPr>
          <w:spacing w:val="-7"/>
        </w:rPr>
        <w:t xml:space="preserve"> </w:t>
      </w:r>
      <w:r>
        <w:t>to</w:t>
      </w:r>
      <w:r>
        <w:rPr>
          <w:spacing w:val="-4"/>
        </w:rPr>
        <w:t xml:space="preserve"> </w:t>
      </w:r>
      <w:r>
        <w:t>deliver</w:t>
      </w:r>
      <w:r>
        <w:rPr>
          <w:spacing w:val="-3"/>
        </w:rPr>
        <w:t xml:space="preserve"> </w:t>
      </w:r>
      <w:r>
        <w:t>accurate</w:t>
      </w:r>
      <w:r>
        <w:rPr>
          <w:spacing w:val="-3"/>
        </w:rPr>
        <w:t xml:space="preserve"> </w:t>
      </w:r>
      <w:r>
        <w:t>insights</w:t>
      </w:r>
      <w:r>
        <w:rPr>
          <w:spacing w:val="-4"/>
        </w:rPr>
        <w:t xml:space="preserve"> </w:t>
      </w:r>
      <w:r>
        <w:t>and</w:t>
      </w:r>
      <w:r>
        <w:rPr>
          <w:spacing w:val="-4"/>
        </w:rPr>
        <w:t xml:space="preserve"> </w:t>
      </w:r>
      <w:r>
        <w:t>sustainable</w:t>
      </w:r>
      <w:r>
        <w:rPr>
          <w:spacing w:val="-3"/>
        </w:rPr>
        <w:t xml:space="preserve"> </w:t>
      </w:r>
      <w:r>
        <w:t>value.</w:t>
      </w:r>
      <w:r>
        <w:rPr>
          <w:spacing w:val="-4"/>
        </w:rPr>
        <w:t xml:space="preserve"> </w:t>
      </w:r>
      <w:r>
        <w:t>During</w:t>
      </w:r>
      <w:r>
        <w:rPr>
          <w:spacing w:val="-2"/>
        </w:rPr>
        <w:t xml:space="preserve"> </w:t>
      </w:r>
      <w:r>
        <w:t>the</w:t>
      </w:r>
      <w:r>
        <w:rPr>
          <w:spacing w:val="-5"/>
        </w:rPr>
        <w:t xml:space="preserve"> </w:t>
      </w:r>
      <w:r>
        <w:t>internship</w:t>
      </w:r>
      <w:r>
        <w:rPr>
          <w:spacing w:val="-4"/>
        </w:rPr>
        <w:t xml:space="preserve"> </w:t>
      </w:r>
      <w:r>
        <w:t>at Future Interns, several best practices related to data handling, analytical workflows, and professional discipline were observed.</w:t>
      </w:r>
    </w:p>
    <w:p w14:paraId="418FC721">
      <w:pPr>
        <w:pStyle w:val="10"/>
        <w:spacing w:before="276"/>
        <w:ind w:left="667" w:right="1178"/>
      </w:pPr>
      <w:r>
        <w:t>These</w:t>
      </w:r>
      <w:r>
        <w:rPr>
          <w:spacing w:val="-2"/>
        </w:rPr>
        <w:t xml:space="preserve"> </w:t>
      </w:r>
      <w:r>
        <w:t>practices</w:t>
      </w:r>
      <w:r>
        <w:rPr>
          <w:spacing w:val="-3"/>
        </w:rPr>
        <w:t xml:space="preserve"> </w:t>
      </w:r>
      <w:r>
        <w:t>not</w:t>
      </w:r>
      <w:r>
        <w:rPr>
          <w:spacing w:val="-3"/>
        </w:rPr>
        <w:t xml:space="preserve"> </w:t>
      </w:r>
      <w:r>
        <w:t>only</w:t>
      </w:r>
      <w:r>
        <w:rPr>
          <w:spacing w:val="-3"/>
        </w:rPr>
        <w:t xml:space="preserve"> </w:t>
      </w:r>
      <w:r>
        <w:t>ensured</w:t>
      </w:r>
      <w:r>
        <w:rPr>
          <w:spacing w:val="-3"/>
        </w:rPr>
        <w:t xml:space="preserve"> </w:t>
      </w:r>
      <w:r>
        <w:t>the</w:t>
      </w:r>
      <w:r>
        <w:rPr>
          <w:spacing w:val="-4"/>
        </w:rPr>
        <w:t xml:space="preserve"> </w:t>
      </w:r>
      <w:r>
        <w:t>quality</w:t>
      </w:r>
      <w:r>
        <w:rPr>
          <w:spacing w:val="-3"/>
        </w:rPr>
        <w:t xml:space="preserve"> </w:t>
      </w:r>
      <w:r>
        <w:t>and</w:t>
      </w:r>
      <w:r>
        <w:rPr>
          <w:spacing w:val="-1"/>
        </w:rPr>
        <w:t xml:space="preserve"> </w:t>
      </w:r>
      <w:r>
        <w:t>reliability</w:t>
      </w:r>
      <w:r>
        <w:rPr>
          <w:spacing w:val="-6"/>
        </w:rPr>
        <w:t xml:space="preserve"> </w:t>
      </w:r>
      <w:r>
        <w:t>of</w:t>
      </w:r>
      <w:r>
        <w:rPr>
          <w:spacing w:val="-2"/>
        </w:rPr>
        <w:t xml:space="preserve"> </w:t>
      </w:r>
      <w:r>
        <w:t>analytical</w:t>
      </w:r>
      <w:r>
        <w:rPr>
          <w:spacing w:val="-3"/>
        </w:rPr>
        <w:t xml:space="preserve"> </w:t>
      </w:r>
      <w:r>
        <w:t>outputs</w:t>
      </w:r>
      <w:r>
        <w:rPr>
          <w:spacing w:val="-3"/>
        </w:rPr>
        <w:t xml:space="preserve"> </w:t>
      </w:r>
      <w:r>
        <w:t>but also helped interns develop industry-relevant skills aligned with real-world Data Science</w:t>
      </w:r>
      <w:r>
        <w:rPr>
          <w:spacing w:val="-3"/>
        </w:rPr>
        <w:t xml:space="preserve"> </w:t>
      </w:r>
      <w:r>
        <w:t>and</w:t>
      </w:r>
      <w:r>
        <w:rPr>
          <w:spacing w:val="-4"/>
        </w:rPr>
        <w:t xml:space="preserve"> </w:t>
      </w:r>
      <w:r>
        <w:t>Analytics</w:t>
      </w:r>
      <w:r>
        <w:rPr>
          <w:spacing w:val="-4"/>
        </w:rPr>
        <w:t xml:space="preserve"> </w:t>
      </w:r>
      <w:r>
        <w:t>requirements.</w:t>
      </w:r>
      <w:r>
        <w:rPr>
          <w:spacing w:val="-4"/>
        </w:rPr>
        <w:t xml:space="preserve"> </w:t>
      </w:r>
      <w:r>
        <w:t>Based</w:t>
      </w:r>
      <w:r>
        <w:rPr>
          <w:spacing w:val="-2"/>
        </w:rPr>
        <w:t xml:space="preserve"> </w:t>
      </w:r>
      <w:r>
        <w:t>on</w:t>
      </w:r>
      <w:r>
        <w:rPr>
          <w:spacing w:val="-4"/>
        </w:rPr>
        <w:t xml:space="preserve"> </w:t>
      </w:r>
      <w:r>
        <w:t>practical</w:t>
      </w:r>
      <w:r>
        <w:rPr>
          <w:spacing w:val="-2"/>
        </w:rPr>
        <w:t xml:space="preserve"> </w:t>
      </w:r>
      <w:r>
        <w:t>exposure</w:t>
      </w:r>
      <w:r>
        <w:rPr>
          <w:spacing w:val="-5"/>
        </w:rPr>
        <w:t xml:space="preserve"> </w:t>
      </w:r>
      <w:r>
        <w:t>and</w:t>
      </w:r>
      <w:r>
        <w:rPr>
          <w:spacing w:val="-4"/>
        </w:rPr>
        <w:t xml:space="preserve"> </w:t>
      </w:r>
      <w:r>
        <w:t>observations, this chapter highlights the key best practices followed at Future Interns along with strategic recommendations for further improvement.</w:t>
      </w:r>
    </w:p>
    <w:p w14:paraId="7C22C804">
      <w:pPr>
        <w:pStyle w:val="10"/>
      </w:pPr>
    </w:p>
    <w:p w14:paraId="7DC8D6F1">
      <w:pPr>
        <w:pStyle w:val="10"/>
      </w:pPr>
    </w:p>
    <w:p w14:paraId="1D105EE2">
      <w:pPr>
        <w:pStyle w:val="10"/>
      </w:pPr>
    </w:p>
    <w:p w14:paraId="40BF1B9C">
      <w:pPr>
        <w:pStyle w:val="12"/>
        <w:numPr>
          <w:ilvl w:val="1"/>
          <w:numId w:val="7"/>
        </w:numPr>
        <w:tabs>
          <w:tab w:val="left" w:pos="1087"/>
        </w:tabs>
        <w:spacing w:before="0" w:after="0" w:line="240" w:lineRule="auto"/>
        <w:ind w:left="1087" w:right="0" w:hanging="360"/>
        <w:jc w:val="left"/>
        <w:rPr>
          <w:sz w:val="24"/>
        </w:rPr>
      </w:pPr>
      <w:r>
        <w:rPr>
          <w:sz w:val="24"/>
        </w:rPr>
        <w:t>Best</w:t>
      </w:r>
      <w:r>
        <w:rPr>
          <w:spacing w:val="-4"/>
          <w:sz w:val="24"/>
        </w:rPr>
        <w:t xml:space="preserve"> </w:t>
      </w:r>
      <w:r>
        <w:rPr>
          <w:sz w:val="24"/>
        </w:rPr>
        <w:t>Practices</w:t>
      </w:r>
      <w:r>
        <w:rPr>
          <w:spacing w:val="-2"/>
          <w:sz w:val="24"/>
        </w:rPr>
        <w:t xml:space="preserve"> </w:t>
      </w:r>
      <w:r>
        <w:rPr>
          <w:sz w:val="24"/>
        </w:rPr>
        <w:t>Observed at</w:t>
      </w:r>
      <w:r>
        <w:rPr>
          <w:spacing w:val="-2"/>
          <w:sz w:val="24"/>
        </w:rPr>
        <w:t xml:space="preserve"> </w:t>
      </w:r>
      <w:r>
        <w:rPr>
          <w:sz w:val="24"/>
        </w:rPr>
        <w:t>Future</w:t>
      </w:r>
      <w:r>
        <w:rPr>
          <w:spacing w:val="-1"/>
          <w:sz w:val="24"/>
        </w:rPr>
        <w:t xml:space="preserve"> </w:t>
      </w:r>
      <w:r>
        <w:rPr>
          <w:spacing w:val="-2"/>
          <w:sz w:val="24"/>
        </w:rPr>
        <w:t>Interns</w:t>
      </w:r>
    </w:p>
    <w:p w14:paraId="2D96C484">
      <w:pPr>
        <w:pStyle w:val="10"/>
      </w:pPr>
    </w:p>
    <w:p w14:paraId="739E3F8B">
      <w:pPr>
        <w:pStyle w:val="12"/>
        <w:numPr>
          <w:ilvl w:val="2"/>
          <w:numId w:val="7"/>
        </w:numPr>
        <w:tabs>
          <w:tab w:val="left" w:pos="810"/>
        </w:tabs>
        <w:spacing w:before="0" w:after="0" w:line="240" w:lineRule="auto"/>
        <w:ind w:left="810" w:right="0" w:hanging="143"/>
        <w:jc w:val="left"/>
        <w:rPr>
          <w:sz w:val="24"/>
        </w:rPr>
      </w:pPr>
      <w:r>
        <w:rPr>
          <w:sz w:val="24"/>
        </w:rPr>
        <w:t>Structured</w:t>
      </w:r>
      <w:r>
        <w:rPr>
          <w:spacing w:val="-3"/>
          <w:sz w:val="24"/>
        </w:rPr>
        <w:t xml:space="preserve"> </w:t>
      </w:r>
      <w:r>
        <w:rPr>
          <w:sz w:val="24"/>
        </w:rPr>
        <w:t>Data</w:t>
      </w:r>
      <w:r>
        <w:rPr>
          <w:spacing w:val="-3"/>
          <w:sz w:val="24"/>
        </w:rPr>
        <w:t xml:space="preserve"> </w:t>
      </w:r>
      <w:r>
        <w:rPr>
          <w:sz w:val="24"/>
        </w:rPr>
        <w:t>Analysis</w:t>
      </w:r>
      <w:r>
        <w:rPr>
          <w:spacing w:val="-2"/>
          <w:sz w:val="24"/>
        </w:rPr>
        <w:t xml:space="preserve"> Workflow</w:t>
      </w:r>
    </w:p>
    <w:p w14:paraId="47F5635D">
      <w:pPr>
        <w:pStyle w:val="10"/>
        <w:ind w:left="667" w:right="1089"/>
      </w:pPr>
      <w:r>
        <w:t>Future Interns follows a systematic approach to data analysis, starting from data collection</w:t>
      </w:r>
      <w:r>
        <w:rPr>
          <w:spacing w:val="-5"/>
        </w:rPr>
        <w:t xml:space="preserve"> </w:t>
      </w:r>
      <w:r>
        <w:t>and</w:t>
      </w:r>
      <w:r>
        <w:rPr>
          <w:spacing w:val="-5"/>
        </w:rPr>
        <w:t xml:space="preserve"> </w:t>
      </w:r>
      <w:r>
        <w:t>cleaning</w:t>
      </w:r>
      <w:r>
        <w:rPr>
          <w:spacing w:val="-3"/>
        </w:rPr>
        <w:t xml:space="preserve"> </w:t>
      </w:r>
      <w:r>
        <w:t>to</w:t>
      </w:r>
      <w:r>
        <w:rPr>
          <w:spacing w:val="-5"/>
        </w:rPr>
        <w:t xml:space="preserve"> </w:t>
      </w:r>
      <w:r>
        <w:t>exploratory</w:t>
      </w:r>
      <w:r>
        <w:rPr>
          <w:spacing w:val="-5"/>
        </w:rPr>
        <w:t xml:space="preserve"> </w:t>
      </w:r>
      <w:r>
        <w:t>analysis,</w:t>
      </w:r>
      <w:r>
        <w:rPr>
          <w:spacing w:val="-5"/>
        </w:rPr>
        <w:t xml:space="preserve"> </w:t>
      </w:r>
      <w:r>
        <w:t>modeling,</w:t>
      </w:r>
      <w:r>
        <w:rPr>
          <w:spacing w:val="-3"/>
        </w:rPr>
        <w:t xml:space="preserve"> </w:t>
      </w:r>
      <w:r>
        <w:t>and</w:t>
      </w:r>
      <w:r>
        <w:rPr>
          <w:spacing w:val="-5"/>
        </w:rPr>
        <w:t xml:space="preserve"> </w:t>
      </w:r>
      <w:r>
        <w:t>interpretation.</w:t>
      </w:r>
      <w:r>
        <w:rPr>
          <w:spacing w:val="-5"/>
        </w:rPr>
        <w:t xml:space="preserve"> </w:t>
      </w:r>
      <w:r>
        <w:t>This structured pipeline minimizes errors and improves analytical accuracy.</w:t>
      </w:r>
    </w:p>
    <w:p w14:paraId="72040045">
      <w:pPr>
        <w:pStyle w:val="10"/>
      </w:pPr>
    </w:p>
    <w:p w14:paraId="7F8FF132">
      <w:pPr>
        <w:pStyle w:val="12"/>
        <w:numPr>
          <w:ilvl w:val="2"/>
          <w:numId w:val="7"/>
        </w:numPr>
        <w:tabs>
          <w:tab w:val="left" w:pos="810"/>
        </w:tabs>
        <w:spacing w:before="0" w:after="0" w:line="240" w:lineRule="auto"/>
        <w:ind w:left="810" w:right="0" w:hanging="143"/>
        <w:jc w:val="left"/>
        <w:rPr>
          <w:sz w:val="24"/>
        </w:rPr>
      </w:pPr>
      <w:r>
        <w:rPr>
          <w:sz w:val="24"/>
        </w:rPr>
        <w:t>Emphasis</w:t>
      </w:r>
      <w:r>
        <w:rPr>
          <w:spacing w:val="-3"/>
          <w:sz w:val="24"/>
        </w:rPr>
        <w:t xml:space="preserve"> </w:t>
      </w:r>
      <w:r>
        <w:rPr>
          <w:sz w:val="24"/>
        </w:rPr>
        <w:t>on</w:t>
      </w:r>
      <w:r>
        <w:rPr>
          <w:spacing w:val="-2"/>
          <w:sz w:val="24"/>
        </w:rPr>
        <w:t xml:space="preserve"> </w:t>
      </w:r>
      <w:r>
        <w:rPr>
          <w:sz w:val="24"/>
        </w:rPr>
        <w:t>Practical</w:t>
      </w:r>
      <w:r>
        <w:rPr>
          <w:spacing w:val="-2"/>
          <w:sz w:val="24"/>
        </w:rPr>
        <w:t xml:space="preserve"> Learning</w:t>
      </w:r>
    </w:p>
    <w:p w14:paraId="7A4E92A7">
      <w:pPr>
        <w:pStyle w:val="10"/>
        <w:ind w:left="667" w:right="1100"/>
      </w:pPr>
      <w:r>
        <w:t>Rather</w:t>
      </w:r>
      <w:r>
        <w:rPr>
          <w:spacing w:val="-5"/>
        </w:rPr>
        <w:t xml:space="preserve"> </w:t>
      </w:r>
      <w:r>
        <w:t>than</w:t>
      </w:r>
      <w:r>
        <w:rPr>
          <w:spacing w:val="-4"/>
        </w:rPr>
        <w:t xml:space="preserve"> </w:t>
      </w:r>
      <w:r>
        <w:t>focusing</w:t>
      </w:r>
      <w:r>
        <w:rPr>
          <w:spacing w:val="-2"/>
        </w:rPr>
        <w:t xml:space="preserve"> </w:t>
      </w:r>
      <w:r>
        <w:t>only</w:t>
      </w:r>
      <w:r>
        <w:rPr>
          <w:spacing w:val="-4"/>
        </w:rPr>
        <w:t xml:space="preserve"> </w:t>
      </w:r>
      <w:r>
        <w:t>on</w:t>
      </w:r>
      <w:r>
        <w:rPr>
          <w:spacing w:val="-4"/>
        </w:rPr>
        <w:t xml:space="preserve"> </w:t>
      </w:r>
      <w:r>
        <w:t>theoretical</w:t>
      </w:r>
      <w:r>
        <w:rPr>
          <w:spacing w:val="-6"/>
        </w:rPr>
        <w:t xml:space="preserve"> </w:t>
      </w:r>
      <w:r>
        <w:t>concepts,</w:t>
      </w:r>
      <w:r>
        <w:rPr>
          <w:spacing w:val="-4"/>
        </w:rPr>
        <w:t xml:space="preserve"> </w:t>
      </w:r>
      <w:r>
        <w:t>the</w:t>
      </w:r>
      <w:r>
        <w:rPr>
          <w:spacing w:val="-3"/>
        </w:rPr>
        <w:t xml:space="preserve"> </w:t>
      </w:r>
      <w:r>
        <w:t>organization</w:t>
      </w:r>
      <w:r>
        <w:rPr>
          <w:spacing w:val="-4"/>
        </w:rPr>
        <w:t xml:space="preserve"> </w:t>
      </w:r>
      <w:r>
        <w:t>emphasizes</w:t>
      </w:r>
      <w:r>
        <w:rPr>
          <w:spacing w:val="-7"/>
        </w:rPr>
        <w:t xml:space="preserve"> </w:t>
      </w:r>
      <w:r>
        <w:t>hands-on project execution. Interns are encouraged to work on real datasets, enhancing problem-solving ability and applied learning.</w:t>
      </w:r>
    </w:p>
    <w:p w14:paraId="4047826B">
      <w:pPr>
        <w:pStyle w:val="10"/>
      </w:pPr>
    </w:p>
    <w:p w14:paraId="66D4102C">
      <w:pPr>
        <w:pStyle w:val="12"/>
        <w:numPr>
          <w:ilvl w:val="2"/>
          <w:numId w:val="7"/>
        </w:numPr>
        <w:tabs>
          <w:tab w:val="left" w:pos="810"/>
        </w:tabs>
        <w:spacing w:before="0" w:after="0" w:line="240" w:lineRule="auto"/>
        <w:ind w:left="810" w:right="0" w:hanging="143"/>
        <w:jc w:val="left"/>
        <w:rPr>
          <w:sz w:val="24"/>
        </w:rPr>
      </w:pPr>
      <w:r>
        <w:rPr>
          <w:sz w:val="24"/>
        </w:rPr>
        <w:t>Use</w:t>
      </w:r>
      <w:r>
        <w:rPr>
          <w:spacing w:val="-4"/>
          <w:sz w:val="24"/>
        </w:rPr>
        <w:t xml:space="preserve"> </w:t>
      </w:r>
      <w:r>
        <w:rPr>
          <w:sz w:val="24"/>
        </w:rPr>
        <w:t>of</w:t>
      </w:r>
      <w:r>
        <w:rPr>
          <w:spacing w:val="-2"/>
          <w:sz w:val="24"/>
        </w:rPr>
        <w:t xml:space="preserve"> </w:t>
      </w:r>
      <w:r>
        <w:rPr>
          <w:sz w:val="24"/>
        </w:rPr>
        <w:t xml:space="preserve">Industry-Relevant </w:t>
      </w:r>
      <w:r>
        <w:rPr>
          <w:spacing w:val="-2"/>
          <w:sz w:val="24"/>
        </w:rPr>
        <w:t>Tools</w:t>
      </w:r>
    </w:p>
    <w:p w14:paraId="0722CCB6">
      <w:pPr>
        <w:pStyle w:val="10"/>
        <w:ind w:left="667" w:right="1089"/>
      </w:pPr>
      <w:r>
        <w:t>Tools such as Python, Excel, and data visualization techniques are actively used, helping</w:t>
      </w:r>
      <w:r>
        <w:rPr>
          <w:spacing w:val="-4"/>
        </w:rPr>
        <w:t xml:space="preserve"> </w:t>
      </w:r>
      <w:r>
        <w:t>interns</w:t>
      </w:r>
      <w:r>
        <w:rPr>
          <w:spacing w:val="-4"/>
        </w:rPr>
        <w:t xml:space="preserve"> </w:t>
      </w:r>
      <w:r>
        <w:t>gain</w:t>
      </w:r>
      <w:r>
        <w:rPr>
          <w:spacing w:val="-4"/>
        </w:rPr>
        <w:t xml:space="preserve"> </w:t>
      </w:r>
      <w:r>
        <w:t>familiarity</w:t>
      </w:r>
      <w:r>
        <w:rPr>
          <w:spacing w:val="-4"/>
        </w:rPr>
        <w:t xml:space="preserve"> </w:t>
      </w:r>
      <w:r>
        <w:t>with</w:t>
      </w:r>
      <w:r>
        <w:rPr>
          <w:spacing w:val="-4"/>
        </w:rPr>
        <w:t xml:space="preserve"> </w:t>
      </w:r>
      <w:r>
        <w:t>technologies</w:t>
      </w:r>
      <w:r>
        <w:rPr>
          <w:spacing w:val="-4"/>
        </w:rPr>
        <w:t xml:space="preserve"> </w:t>
      </w:r>
      <w:r>
        <w:t>currently</w:t>
      </w:r>
      <w:r>
        <w:rPr>
          <w:spacing w:val="-4"/>
        </w:rPr>
        <w:t xml:space="preserve"> </w:t>
      </w:r>
      <w:r>
        <w:t>demanded</w:t>
      </w:r>
      <w:r>
        <w:rPr>
          <w:spacing w:val="-2"/>
        </w:rPr>
        <w:t xml:space="preserve"> </w:t>
      </w:r>
      <w:r>
        <w:t>in</w:t>
      </w:r>
      <w:r>
        <w:rPr>
          <w:spacing w:val="-4"/>
        </w:rPr>
        <w:t xml:space="preserve"> </w:t>
      </w:r>
      <w:r>
        <w:t>the</w:t>
      </w:r>
      <w:r>
        <w:rPr>
          <w:spacing w:val="-5"/>
        </w:rPr>
        <w:t xml:space="preserve"> </w:t>
      </w:r>
      <w:r>
        <w:t xml:space="preserve">analytics </w:t>
      </w:r>
      <w:r>
        <w:rPr>
          <w:spacing w:val="-2"/>
        </w:rPr>
        <w:t>industry.</w:t>
      </w:r>
    </w:p>
    <w:p w14:paraId="4DEBB957">
      <w:pPr>
        <w:pStyle w:val="10"/>
      </w:pPr>
    </w:p>
    <w:p w14:paraId="60347343">
      <w:pPr>
        <w:pStyle w:val="12"/>
        <w:numPr>
          <w:ilvl w:val="2"/>
          <w:numId w:val="7"/>
        </w:numPr>
        <w:tabs>
          <w:tab w:val="left" w:pos="810"/>
        </w:tabs>
        <w:spacing w:before="0" w:after="0" w:line="240" w:lineRule="auto"/>
        <w:ind w:left="810" w:right="0" w:hanging="143"/>
        <w:jc w:val="left"/>
        <w:rPr>
          <w:sz w:val="24"/>
        </w:rPr>
      </w:pPr>
      <w:r>
        <w:rPr>
          <w:sz w:val="24"/>
        </w:rPr>
        <w:t>Continuous</w:t>
      </w:r>
      <w:r>
        <w:rPr>
          <w:spacing w:val="-5"/>
          <w:sz w:val="24"/>
        </w:rPr>
        <w:t xml:space="preserve"> </w:t>
      </w:r>
      <w:r>
        <w:rPr>
          <w:sz w:val="24"/>
        </w:rPr>
        <w:t>Feedback and</w:t>
      </w:r>
      <w:r>
        <w:rPr>
          <w:spacing w:val="-2"/>
          <w:sz w:val="24"/>
        </w:rPr>
        <w:t xml:space="preserve"> Evaluation</w:t>
      </w:r>
    </w:p>
    <w:p w14:paraId="503EB45C">
      <w:pPr>
        <w:pStyle w:val="10"/>
        <w:ind w:left="667" w:right="1089"/>
      </w:pPr>
      <w:r>
        <w:t>Regular</w:t>
      </w:r>
      <w:r>
        <w:rPr>
          <w:spacing w:val="-5"/>
        </w:rPr>
        <w:t xml:space="preserve"> </w:t>
      </w:r>
      <w:r>
        <w:t>feedback</w:t>
      </w:r>
      <w:r>
        <w:rPr>
          <w:spacing w:val="-2"/>
        </w:rPr>
        <w:t xml:space="preserve"> </w:t>
      </w:r>
      <w:r>
        <w:t>on</w:t>
      </w:r>
      <w:r>
        <w:rPr>
          <w:spacing w:val="-4"/>
        </w:rPr>
        <w:t xml:space="preserve"> </w:t>
      </w:r>
      <w:r>
        <w:t>task</w:t>
      </w:r>
      <w:r>
        <w:rPr>
          <w:spacing w:val="-4"/>
        </w:rPr>
        <w:t xml:space="preserve"> </w:t>
      </w:r>
      <w:r>
        <w:t>performance</w:t>
      </w:r>
      <w:r>
        <w:rPr>
          <w:spacing w:val="-3"/>
        </w:rPr>
        <w:t xml:space="preserve"> </w:t>
      </w:r>
      <w:r>
        <w:t>allows</w:t>
      </w:r>
      <w:r>
        <w:rPr>
          <w:spacing w:val="-2"/>
        </w:rPr>
        <w:t xml:space="preserve"> </w:t>
      </w:r>
      <w:r>
        <w:t>interns</w:t>
      </w:r>
      <w:r>
        <w:rPr>
          <w:spacing w:val="-4"/>
        </w:rPr>
        <w:t xml:space="preserve"> </w:t>
      </w:r>
      <w:r>
        <w:t>to</w:t>
      </w:r>
      <w:r>
        <w:rPr>
          <w:spacing w:val="-4"/>
        </w:rPr>
        <w:t xml:space="preserve"> </w:t>
      </w:r>
      <w:r>
        <w:t>identify</w:t>
      </w:r>
      <w:r>
        <w:rPr>
          <w:spacing w:val="-7"/>
        </w:rPr>
        <w:t xml:space="preserve"> </w:t>
      </w:r>
      <w:r>
        <w:t>mistakes</w:t>
      </w:r>
      <w:r>
        <w:rPr>
          <w:spacing w:val="-4"/>
        </w:rPr>
        <w:t xml:space="preserve"> </w:t>
      </w:r>
      <w:r>
        <w:t>early</w:t>
      </w:r>
      <w:r>
        <w:rPr>
          <w:spacing w:val="-4"/>
        </w:rPr>
        <w:t xml:space="preserve"> </w:t>
      </w:r>
      <w:r>
        <w:t>and improve analytical thinking, coding practices, and data interpretation skills.</w:t>
      </w:r>
    </w:p>
    <w:p w14:paraId="77F62701">
      <w:pPr>
        <w:pStyle w:val="10"/>
      </w:pPr>
    </w:p>
    <w:p w14:paraId="7DADCBB3">
      <w:pPr>
        <w:pStyle w:val="12"/>
        <w:numPr>
          <w:ilvl w:val="2"/>
          <w:numId w:val="7"/>
        </w:numPr>
        <w:tabs>
          <w:tab w:val="left" w:pos="810"/>
        </w:tabs>
        <w:spacing w:before="0" w:after="0" w:line="240" w:lineRule="auto"/>
        <w:ind w:left="810" w:right="0" w:hanging="143"/>
        <w:jc w:val="left"/>
        <w:rPr>
          <w:sz w:val="24"/>
        </w:rPr>
      </w:pPr>
      <w:r>
        <w:rPr>
          <w:sz w:val="24"/>
        </w:rPr>
        <w:t>Professional</w:t>
      </w:r>
      <w:r>
        <w:rPr>
          <w:spacing w:val="-3"/>
          <w:sz w:val="24"/>
        </w:rPr>
        <w:t xml:space="preserve"> </w:t>
      </w:r>
      <w:r>
        <w:rPr>
          <w:sz w:val="24"/>
        </w:rPr>
        <w:t>Discipline</w:t>
      </w:r>
      <w:r>
        <w:rPr>
          <w:spacing w:val="-3"/>
          <w:sz w:val="24"/>
        </w:rPr>
        <w:t xml:space="preserve"> </w:t>
      </w:r>
      <w:r>
        <w:rPr>
          <w:sz w:val="24"/>
        </w:rPr>
        <w:t xml:space="preserve">and </w:t>
      </w:r>
      <w:r>
        <w:rPr>
          <w:spacing w:val="-2"/>
          <w:sz w:val="24"/>
        </w:rPr>
        <w:t>Documentation</w:t>
      </w:r>
    </w:p>
    <w:p w14:paraId="6F653500">
      <w:pPr>
        <w:pStyle w:val="10"/>
        <w:ind w:left="667" w:right="1089"/>
      </w:pPr>
      <w:r>
        <w:t>Maintaining</w:t>
      </w:r>
      <w:r>
        <w:rPr>
          <w:spacing w:val="-2"/>
        </w:rPr>
        <w:t xml:space="preserve"> </w:t>
      </w:r>
      <w:r>
        <w:t>proper</w:t>
      </w:r>
      <w:r>
        <w:rPr>
          <w:spacing w:val="-1"/>
        </w:rPr>
        <w:t xml:space="preserve"> </w:t>
      </w:r>
      <w:r>
        <w:t>documentation</w:t>
      </w:r>
      <w:r>
        <w:rPr>
          <w:spacing w:val="-2"/>
        </w:rPr>
        <w:t xml:space="preserve"> </w:t>
      </w:r>
      <w:r>
        <w:t>of</w:t>
      </w:r>
      <w:r>
        <w:rPr>
          <w:spacing w:val="-3"/>
        </w:rPr>
        <w:t xml:space="preserve"> </w:t>
      </w:r>
      <w:r>
        <w:t>datasets, code</w:t>
      </w:r>
      <w:r>
        <w:rPr>
          <w:spacing w:val="-3"/>
        </w:rPr>
        <w:t xml:space="preserve"> </w:t>
      </w:r>
      <w:r>
        <w:t>logic, and</w:t>
      </w:r>
      <w:r>
        <w:rPr>
          <w:spacing w:val="-1"/>
        </w:rPr>
        <w:t xml:space="preserve"> </w:t>
      </w:r>
      <w:r>
        <w:t>findings is</w:t>
      </w:r>
      <w:r>
        <w:rPr>
          <w:spacing w:val="-5"/>
        </w:rPr>
        <w:t xml:space="preserve"> </w:t>
      </w:r>
      <w:r>
        <w:t>strongly encouraged,</w:t>
      </w:r>
      <w:r>
        <w:rPr>
          <w:spacing w:val="-4"/>
        </w:rPr>
        <w:t xml:space="preserve"> </w:t>
      </w:r>
      <w:r>
        <w:t>ensuring</w:t>
      </w:r>
      <w:r>
        <w:rPr>
          <w:spacing w:val="-4"/>
        </w:rPr>
        <w:t xml:space="preserve"> </w:t>
      </w:r>
      <w:r>
        <w:t>clarity,</w:t>
      </w:r>
      <w:r>
        <w:rPr>
          <w:spacing w:val="-2"/>
        </w:rPr>
        <w:t xml:space="preserve"> </w:t>
      </w:r>
      <w:r>
        <w:t>reproducibility,</w:t>
      </w:r>
      <w:r>
        <w:rPr>
          <w:spacing w:val="1"/>
        </w:rPr>
        <w:t xml:space="preserve"> </w:t>
      </w:r>
      <w:r>
        <w:t>and</w:t>
      </w:r>
      <w:r>
        <w:rPr>
          <w:spacing w:val="-4"/>
        </w:rPr>
        <w:t xml:space="preserve"> </w:t>
      </w:r>
      <w:r>
        <w:t>professional</w:t>
      </w:r>
      <w:r>
        <w:rPr>
          <w:spacing w:val="-2"/>
        </w:rPr>
        <w:t xml:space="preserve"> </w:t>
      </w:r>
      <w:r>
        <w:t>reporting</w:t>
      </w:r>
      <w:r>
        <w:rPr>
          <w:spacing w:val="-1"/>
        </w:rPr>
        <w:t xml:space="preserve"> </w:t>
      </w:r>
      <w:r>
        <w:rPr>
          <w:spacing w:val="-2"/>
        </w:rPr>
        <w:t>standards.</w:t>
      </w:r>
    </w:p>
    <w:p w14:paraId="1AEE5B58">
      <w:pPr>
        <w:pStyle w:val="10"/>
        <w:spacing w:after="0"/>
        <w:sectPr>
          <w:pgSz w:w="11910" w:h="16840"/>
          <w:pgMar w:top="1360" w:right="708" w:bottom="1160" w:left="1133" w:header="0" w:footer="977" w:gutter="0"/>
          <w:cols w:space="720" w:num="1"/>
        </w:sectPr>
      </w:pPr>
    </w:p>
    <w:p w14:paraId="301A9C86">
      <w:pPr>
        <w:pStyle w:val="12"/>
        <w:numPr>
          <w:ilvl w:val="1"/>
          <w:numId w:val="7"/>
        </w:numPr>
        <w:tabs>
          <w:tab w:val="left" w:pos="1087"/>
        </w:tabs>
        <w:spacing w:before="62" w:after="0" w:line="240" w:lineRule="auto"/>
        <w:ind w:left="1087" w:right="0" w:hanging="360"/>
        <w:jc w:val="left"/>
        <w:rPr>
          <w:sz w:val="24"/>
        </w:rPr>
      </w:pPr>
      <w:r>
        <w:rPr>
          <w:sz w:val="24"/>
        </w:rPr>
        <w:t>Strategic</w:t>
      </w:r>
      <w:r>
        <w:rPr>
          <w:spacing w:val="-4"/>
          <w:sz w:val="24"/>
        </w:rPr>
        <w:t xml:space="preserve"> </w:t>
      </w:r>
      <w:r>
        <w:rPr>
          <w:spacing w:val="-2"/>
          <w:sz w:val="24"/>
        </w:rPr>
        <w:t>Recommendations</w:t>
      </w:r>
    </w:p>
    <w:p w14:paraId="52576BD0">
      <w:pPr>
        <w:pStyle w:val="10"/>
        <w:spacing w:before="273"/>
        <w:ind w:left="667" w:right="1089"/>
      </w:pPr>
      <w:r>
        <w:t>Based on observations during the internship, the following recommendations are proposed</w:t>
      </w:r>
      <w:r>
        <w:rPr>
          <w:spacing w:val="-4"/>
        </w:rPr>
        <w:t xml:space="preserve"> </w:t>
      </w:r>
      <w:r>
        <w:t>to</w:t>
      </w:r>
      <w:r>
        <w:rPr>
          <w:spacing w:val="-4"/>
        </w:rPr>
        <w:t xml:space="preserve"> </w:t>
      </w:r>
      <w:r>
        <w:t>further</w:t>
      </w:r>
      <w:r>
        <w:rPr>
          <w:spacing w:val="-3"/>
        </w:rPr>
        <w:t xml:space="preserve"> </w:t>
      </w:r>
      <w:r>
        <w:t>strengthen</w:t>
      </w:r>
      <w:r>
        <w:rPr>
          <w:spacing w:val="-2"/>
        </w:rPr>
        <w:t xml:space="preserve"> </w:t>
      </w:r>
      <w:r>
        <w:t>the</w:t>
      </w:r>
      <w:r>
        <w:rPr>
          <w:spacing w:val="-5"/>
        </w:rPr>
        <w:t xml:space="preserve"> </w:t>
      </w:r>
      <w:r>
        <w:t>training</w:t>
      </w:r>
      <w:r>
        <w:rPr>
          <w:spacing w:val="-4"/>
        </w:rPr>
        <w:t xml:space="preserve"> </w:t>
      </w:r>
      <w:r>
        <w:t>and</w:t>
      </w:r>
      <w:r>
        <w:rPr>
          <w:spacing w:val="-4"/>
        </w:rPr>
        <w:t xml:space="preserve"> </w:t>
      </w:r>
      <w:r>
        <w:t>analytics</w:t>
      </w:r>
      <w:r>
        <w:rPr>
          <w:spacing w:val="-2"/>
        </w:rPr>
        <w:t xml:space="preserve"> </w:t>
      </w:r>
      <w:r>
        <w:t>delivery</w:t>
      </w:r>
      <w:r>
        <w:rPr>
          <w:spacing w:val="-4"/>
        </w:rPr>
        <w:t xml:space="preserve"> </w:t>
      </w:r>
      <w:r>
        <w:t>framework</w:t>
      </w:r>
      <w:r>
        <w:rPr>
          <w:spacing w:val="-2"/>
        </w:rPr>
        <w:t xml:space="preserve"> </w:t>
      </w:r>
      <w:r>
        <w:t>at</w:t>
      </w:r>
      <w:r>
        <w:rPr>
          <w:spacing w:val="-4"/>
        </w:rPr>
        <w:t xml:space="preserve"> </w:t>
      </w:r>
      <w:r>
        <w:t xml:space="preserve">Future </w:t>
      </w:r>
      <w:r>
        <w:rPr>
          <w:spacing w:val="-2"/>
        </w:rPr>
        <w:t>Interns:</w:t>
      </w:r>
    </w:p>
    <w:p w14:paraId="67769DE5">
      <w:pPr>
        <w:pStyle w:val="10"/>
      </w:pPr>
    </w:p>
    <w:p w14:paraId="43F8D71E">
      <w:pPr>
        <w:pStyle w:val="12"/>
        <w:numPr>
          <w:ilvl w:val="2"/>
          <w:numId w:val="7"/>
        </w:numPr>
        <w:tabs>
          <w:tab w:val="left" w:pos="810"/>
        </w:tabs>
        <w:spacing w:before="1" w:after="0" w:line="240" w:lineRule="auto"/>
        <w:ind w:left="810" w:right="0" w:hanging="143"/>
        <w:jc w:val="left"/>
        <w:rPr>
          <w:sz w:val="24"/>
        </w:rPr>
      </w:pPr>
      <w:r>
        <w:rPr>
          <w:sz w:val="24"/>
        </w:rPr>
        <w:t>Advanced</w:t>
      </w:r>
      <w:r>
        <w:rPr>
          <w:spacing w:val="-3"/>
          <w:sz w:val="24"/>
        </w:rPr>
        <w:t xml:space="preserve"> </w:t>
      </w:r>
      <w:r>
        <w:rPr>
          <w:sz w:val="24"/>
        </w:rPr>
        <w:t>Project</w:t>
      </w:r>
      <w:r>
        <w:rPr>
          <w:spacing w:val="-2"/>
          <w:sz w:val="24"/>
        </w:rPr>
        <w:t xml:space="preserve"> Exposure</w:t>
      </w:r>
    </w:p>
    <w:p w14:paraId="0C019F70">
      <w:pPr>
        <w:pStyle w:val="10"/>
        <w:ind w:left="667" w:right="1868"/>
      </w:pPr>
      <w:r>
        <w:t>Introduce</w:t>
      </w:r>
      <w:r>
        <w:rPr>
          <w:spacing w:val="-4"/>
        </w:rPr>
        <w:t xml:space="preserve"> </w:t>
      </w:r>
      <w:r>
        <w:t>more</w:t>
      </w:r>
      <w:r>
        <w:rPr>
          <w:spacing w:val="-6"/>
        </w:rPr>
        <w:t xml:space="preserve"> </w:t>
      </w:r>
      <w:r>
        <w:t>complex,</w:t>
      </w:r>
      <w:r>
        <w:rPr>
          <w:spacing w:val="-5"/>
        </w:rPr>
        <w:t xml:space="preserve"> </w:t>
      </w:r>
      <w:r>
        <w:t>industry-level</w:t>
      </w:r>
      <w:r>
        <w:rPr>
          <w:spacing w:val="-5"/>
        </w:rPr>
        <w:t xml:space="preserve"> </w:t>
      </w:r>
      <w:r>
        <w:t>case</w:t>
      </w:r>
      <w:r>
        <w:rPr>
          <w:spacing w:val="-4"/>
        </w:rPr>
        <w:t xml:space="preserve"> </w:t>
      </w:r>
      <w:r>
        <w:t>studies</w:t>
      </w:r>
      <w:r>
        <w:rPr>
          <w:spacing w:val="-5"/>
        </w:rPr>
        <w:t xml:space="preserve"> </w:t>
      </w:r>
      <w:r>
        <w:t>involving</w:t>
      </w:r>
      <w:r>
        <w:rPr>
          <w:spacing w:val="-8"/>
        </w:rPr>
        <w:t xml:space="preserve"> </w:t>
      </w:r>
      <w:r>
        <w:t>large</w:t>
      </w:r>
      <w:r>
        <w:rPr>
          <w:spacing w:val="-4"/>
        </w:rPr>
        <w:t xml:space="preserve"> </w:t>
      </w:r>
      <w:r>
        <w:t>datasets, predictive analytics, and real-time data handling.</w:t>
      </w:r>
    </w:p>
    <w:p w14:paraId="6F40C1D2">
      <w:pPr>
        <w:pStyle w:val="12"/>
        <w:numPr>
          <w:ilvl w:val="2"/>
          <w:numId w:val="7"/>
        </w:numPr>
        <w:tabs>
          <w:tab w:val="left" w:pos="810"/>
        </w:tabs>
        <w:spacing w:before="276" w:after="0" w:line="240" w:lineRule="auto"/>
        <w:ind w:left="810" w:right="0" w:hanging="143"/>
        <w:jc w:val="left"/>
        <w:rPr>
          <w:sz w:val="24"/>
        </w:rPr>
      </w:pPr>
      <w:r>
        <w:rPr>
          <w:sz w:val="24"/>
        </w:rPr>
        <w:t>Enhanced</w:t>
      </w:r>
      <w:r>
        <w:rPr>
          <w:spacing w:val="-2"/>
          <w:sz w:val="24"/>
        </w:rPr>
        <w:t xml:space="preserve"> </w:t>
      </w:r>
      <w:r>
        <w:rPr>
          <w:sz w:val="24"/>
        </w:rPr>
        <w:t>Focus on</w:t>
      </w:r>
      <w:r>
        <w:rPr>
          <w:spacing w:val="-2"/>
          <w:sz w:val="24"/>
        </w:rPr>
        <w:t xml:space="preserve"> </w:t>
      </w:r>
      <w:r>
        <w:rPr>
          <w:sz w:val="24"/>
        </w:rPr>
        <w:t xml:space="preserve">Data </w:t>
      </w:r>
      <w:r>
        <w:rPr>
          <w:spacing w:val="-2"/>
          <w:sz w:val="24"/>
        </w:rPr>
        <w:t>Visualization</w:t>
      </w:r>
    </w:p>
    <w:p w14:paraId="29E6B222">
      <w:pPr>
        <w:pStyle w:val="10"/>
        <w:ind w:left="667" w:right="1178"/>
      </w:pPr>
      <w:r>
        <w:t>Greater</w:t>
      </w:r>
      <w:r>
        <w:rPr>
          <w:spacing w:val="-3"/>
        </w:rPr>
        <w:t xml:space="preserve"> </w:t>
      </w:r>
      <w:r>
        <w:t>emphasis</w:t>
      </w:r>
      <w:r>
        <w:rPr>
          <w:spacing w:val="-4"/>
        </w:rPr>
        <w:t xml:space="preserve"> </w:t>
      </w:r>
      <w:r>
        <w:t>on</w:t>
      </w:r>
      <w:r>
        <w:rPr>
          <w:spacing w:val="-4"/>
        </w:rPr>
        <w:t xml:space="preserve"> </w:t>
      </w:r>
      <w:r>
        <w:t>storytelling</w:t>
      </w:r>
      <w:r>
        <w:rPr>
          <w:spacing w:val="-4"/>
        </w:rPr>
        <w:t xml:space="preserve"> </w:t>
      </w:r>
      <w:r>
        <w:t>through</w:t>
      </w:r>
      <w:r>
        <w:rPr>
          <w:spacing w:val="-4"/>
        </w:rPr>
        <w:t xml:space="preserve"> </w:t>
      </w:r>
      <w:r>
        <w:t>dashboards</w:t>
      </w:r>
      <w:r>
        <w:rPr>
          <w:spacing w:val="-2"/>
        </w:rPr>
        <w:t xml:space="preserve"> </w:t>
      </w:r>
      <w:r>
        <w:t>and</w:t>
      </w:r>
      <w:r>
        <w:rPr>
          <w:spacing w:val="-4"/>
        </w:rPr>
        <w:t xml:space="preserve"> </w:t>
      </w:r>
      <w:r>
        <w:t>visual</w:t>
      </w:r>
      <w:r>
        <w:rPr>
          <w:spacing w:val="-2"/>
        </w:rPr>
        <w:t xml:space="preserve"> </w:t>
      </w:r>
      <w:r>
        <w:t>tools</w:t>
      </w:r>
      <w:r>
        <w:rPr>
          <w:spacing w:val="-7"/>
        </w:rPr>
        <w:t xml:space="preserve"> </w:t>
      </w:r>
      <w:r>
        <w:t>such</w:t>
      </w:r>
      <w:r>
        <w:rPr>
          <w:spacing w:val="-4"/>
        </w:rPr>
        <w:t xml:space="preserve"> </w:t>
      </w:r>
      <w:r>
        <w:t>as</w:t>
      </w:r>
      <w:r>
        <w:rPr>
          <w:spacing w:val="-4"/>
        </w:rPr>
        <w:t xml:space="preserve"> </w:t>
      </w:r>
      <w:r>
        <w:t>Power BI or Tableau can significantly improve insight communication.</w:t>
      </w:r>
    </w:p>
    <w:p w14:paraId="005B6353">
      <w:pPr>
        <w:pStyle w:val="10"/>
      </w:pPr>
    </w:p>
    <w:p w14:paraId="00AB96E5">
      <w:pPr>
        <w:pStyle w:val="12"/>
        <w:numPr>
          <w:ilvl w:val="2"/>
          <w:numId w:val="7"/>
        </w:numPr>
        <w:tabs>
          <w:tab w:val="left" w:pos="810"/>
        </w:tabs>
        <w:spacing w:before="0" w:after="0" w:line="240" w:lineRule="auto"/>
        <w:ind w:left="810" w:right="0" w:hanging="143"/>
        <w:jc w:val="left"/>
        <w:rPr>
          <w:sz w:val="24"/>
        </w:rPr>
      </w:pPr>
      <w:r>
        <w:rPr>
          <w:sz w:val="24"/>
        </w:rPr>
        <w:t>Version</w:t>
      </w:r>
      <w:r>
        <w:rPr>
          <w:spacing w:val="-2"/>
          <w:sz w:val="24"/>
        </w:rPr>
        <w:t xml:space="preserve"> </w:t>
      </w:r>
      <w:r>
        <w:rPr>
          <w:sz w:val="24"/>
        </w:rPr>
        <w:t>Control</w:t>
      </w:r>
      <w:r>
        <w:rPr>
          <w:spacing w:val="-2"/>
          <w:sz w:val="24"/>
        </w:rPr>
        <w:t xml:space="preserve"> Practices</w:t>
      </w:r>
    </w:p>
    <w:p w14:paraId="32ACC36E">
      <w:pPr>
        <w:pStyle w:val="10"/>
        <w:ind w:left="667" w:right="1089"/>
      </w:pPr>
      <w:r>
        <w:t>Incorporating</w:t>
      </w:r>
      <w:r>
        <w:rPr>
          <w:spacing w:val="-4"/>
        </w:rPr>
        <w:t xml:space="preserve"> </w:t>
      </w:r>
      <w:r>
        <w:t>tools</w:t>
      </w:r>
      <w:r>
        <w:rPr>
          <w:spacing w:val="-7"/>
        </w:rPr>
        <w:t xml:space="preserve"> </w:t>
      </w:r>
      <w:r>
        <w:t>like</w:t>
      </w:r>
      <w:r>
        <w:rPr>
          <w:spacing w:val="-5"/>
        </w:rPr>
        <w:t xml:space="preserve"> </w:t>
      </w:r>
      <w:r>
        <w:t>Git</w:t>
      </w:r>
      <w:r>
        <w:rPr>
          <w:spacing w:val="-4"/>
        </w:rPr>
        <w:t xml:space="preserve"> </w:t>
      </w:r>
      <w:r>
        <w:t>and</w:t>
      </w:r>
      <w:r>
        <w:rPr>
          <w:spacing w:val="-2"/>
        </w:rPr>
        <w:t xml:space="preserve"> </w:t>
      </w:r>
      <w:r>
        <w:t>GitHub</w:t>
      </w:r>
      <w:r>
        <w:rPr>
          <w:spacing w:val="-4"/>
        </w:rPr>
        <w:t xml:space="preserve"> </w:t>
      </w:r>
      <w:r>
        <w:t>would</w:t>
      </w:r>
      <w:r>
        <w:rPr>
          <w:spacing w:val="-4"/>
        </w:rPr>
        <w:t xml:space="preserve"> </w:t>
      </w:r>
      <w:r>
        <w:t>help</w:t>
      </w:r>
      <w:r>
        <w:rPr>
          <w:spacing w:val="-4"/>
        </w:rPr>
        <w:t xml:space="preserve"> </w:t>
      </w:r>
      <w:r>
        <w:t>interns</w:t>
      </w:r>
      <w:r>
        <w:rPr>
          <w:spacing w:val="-4"/>
        </w:rPr>
        <w:t xml:space="preserve"> </w:t>
      </w:r>
      <w:r>
        <w:t>understand</w:t>
      </w:r>
      <w:r>
        <w:rPr>
          <w:spacing w:val="-2"/>
        </w:rPr>
        <w:t xml:space="preserve"> </w:t>
      </w:r>
      <w:r>
        <w:t>collaborative analytics workflows and industry best practices.</w:t>
      </w:r>
    </w:p>
    <w:p w14:paraId="61CBB1D6">
      <w:pPr>
        <w:pStyle w:val="10"/>
      </w:pPr>
    </w:p>
    <w:p w14:paraId="25AC2A97">
      <w:pPr>
        <w:pStyle w:val="12"/>
        <w:numPr>
          <w:ilvl w:val="2"/>
          <w:numId w:val="7"/>
        </w:numPr>
        <w:tabs>
          <w:tab w:val="left" w:pos="810"/>
        </w:tabs>
        <w:spacing w:before="0" w:after="0" w:line="240" w:lineRule="auto"/>
        <w:ind w:left="810" w:right="0" w:hanging="143"/>
        <w:jc w:val="left"/>
        <w:rPr>
          <w:sz w:val="24"/>
        </w:rPr>
      </w:pPr>
      <w:r>
        <w:rPr>
          <w:sz w:val="24"/>
        </w:rPr>
        <w:t>Domain-Specific</w:t>
      </w:r>
      <w:r>
        <w:rPr>
          <w:spacing w:val="-5"/>
          <w:sz w:val="24"/>
        </w:rPr>
        <w:t xml:space="preserve"> </w:t>
      </w:r>
      <w:r>
        <w:rPr>
          <w:sz w:val="24"/>
        </w:rPr>
        <w:t>Analytics</w:t>
      </w:r>
      <w:r>
        <w:rPr>
          <w:spacing w:val="-4"/>
          <w:sz w:val="24"/>
        </w:rPr>
        <w:t xml:space="preserve"> </w:t>
      </w:r>
      <w:r>
        <w:rPr>
          <w:spacing w:val="-2"/>
          <w:sz w:val="24"/>
        </w:rPr>
        <w:t>Training</w:t>
      </w:r>
    </w:p>
    <w:p w14:paraId="1152DABA">
      <w:pPr>
        <w:pStyle w:val="10"/>
        <w:ind w:left="667" w:right="1089"/>
      </w:pPr>
      <w:r>
        <w:t>Offering</w:t>
      </w:r>
      <w:r>
        <w:rPr>
          <w:spacing w:val="-5"/>
        </w:rPr>
        <w:t xml:space="preserve"> </w:t>
      </w:r>
      <w:r>
        <w:t>specialization</w:t>
      </w:r>
      <w:r>
        <w:rPr>
          <w:spacing w:val="-5"/>
        </w:rPr>
        <w:t xml:space="preserve"> </w:t>
      </w:r>
      <w:r>
        <w:t>tracks</w:t>
      </w:r>
      <w:r>
        <w:rPr>
          <w:spacing w:val="-5"/>
        </w:rPr>
        <w:t xml:space="preserve"> </w:t>
      </w:r>
      <w:r>
        <w:t>such</w:t>
      </w:r>
      <w:r>
        <w:rPr>
          <w:spacing w:val="-3"/>
        </w:rPr>
        <w:t xml:space="preserve"> </w:t>
      </w:r>
      <w:r>
        <w:t>as</w:t>
      </w:r>
      <w:r>
        <w:rPr>
          <w:spacing w:val="-5"/>
        </w:rPr>
        <w:t xml:space="preserve"> </w:t>
      </w:r>
      <w:r>
        <w:t>Finance</w:t>
      </w:r>
      <w:r>
        <w:rPr>
          <w:spacing w:val="-4"/>
        </w:rPr>
        <w:t xml:space="preserve"> </w:t>
      </w:r>
      <w:r>
        <w:t>Analytics,</w:t>
      </w:r>
      <w:r>
        <w:rPr>
          <w:spacing w:val="-5"/>
        </w:rPr>
        <w:t xml:space="preserve"> </w:t>
      </w:r>
      <w:r>
        <w:t>Marketing</w:t>
      </w:r>
      <w:r>
        <w:rPr>
          <w:spacing w:val="-5"/>
        </w:rPr>
        <w:t xml:space="preserve"> </w:t>
      </w:r>
      <w:r>
        <w:t>Analytics,</w:t>
      </w:r>
      <w:r>
        <w:rPr>
          <w:spacing w:val="-3"/>
        </w:rPr>
        <w:t xml:space="preserve"> </w:t>
      </w:r>
      <w:r>
        <w:t>or Healthcare Analytics would increase internship value and job readiness.</w:t>
      </w:r>
    </w:p>
    <w:p w14:paraId="4FF0ADE9">
      <w:pPr>
        <w:pStyle w:val="10"/>
      </w:pPr>
    </w:p>
    <w:p w14:paraId="77A98004">
      <w:pPr>
        <w:pStyle w:val="12"/>
        <w:numPr>
          <w:ilvl w:val="2"/>
          <w:numId w:val="7"/>
        </w:numPr>
        <w:tabs>
          <w:tab w:val="left" w:pos="810"/>
        </w:tabs>
        <w:spacing w:before="0" w:after="0" w:line="240" w:lineRule="auto"/>
        <w:ind w:left="810" w:right="0" w:hanging="143"/>
        <w:jc w:val="left"/>
        <w:rPr>
          <w:sz w:val="24"/>
        </w:rPr>
      </w:pPr>
      <w:r>
        <w:rPr>
          <w:sz w:val="24"/>
        </w:rPr>
        <w:t>Soft</w:t>
      </w:r>
      <w:r>
        <w:rPr>
          <w:spacing w:val="-2"/>
          <w:sz w:val="24"/>
        </w:rPr>
        <w:t xml:space="preserve"> </w:t>
      </w:r>
      <w:r>
        <w:rPr>
          <w:sz w:val="24"/>
        </w:rPr>
        <w:t>Skill</w:t>
      </w:r>
      <w:r>
        <w:rPr>
          <w:spacing w:val="-3"/>
          <w:sz w:val="24"/>
        </w:rPr>
        <w:t xml:space="preserve"> </w:t>
      </w:r>
      <w:r>
        <w:rPr>
          <w:spacing w:val="-2"/>
          <w:sz w:val="24"/>
        </w:rPr>
        <w:t>Integration</w:t>
      </w:r>
    </w:p>
    <w:p w14:paraId="175A6B17">
      <w:pPr>
        <w:pStyle w:val="10"/>
        <w:ind w:left="667" w:right="1089"/>
      </w:pPr>
      <w:r>
        <w:t>Regular sessions on presentation skills, analytical reporting, and business communication</w:t>
      </w:r>
      <w:r>
        <w:rPr>
          <w:spacing w:val="-4"/>
        </w:rPr>
        <w:t xml:space="preserve"> </w:t>
      </w:r>
      <w:r>
        <w:t>should</w:t>
      </w:r>
      <w:r>
        <w:rPr>
          <w:spacing w:val="-4"/>
        </w:rPr>
        <w:t xml:space="preserve"> </w:t>
      </w:r>
      <w:r>
        <w:t>be</w:t>
      </w:r>
      <w:r>
        <w:rPr>
          <w:spacing w:val="-4"/>
        </w:rPr>
        <w:t xml:space="preserve"> </w:t>
      </w:r>
      <w:r>
        <w:t>included</w:t>
      </w:r>
      <w:r>
        <w:rPr>
          <w:spacing w:val="-4"/>
        </w:rPr>
        <w:t xml:space="preserve"> </w:t>
      </w:r>
      <w:r>
        <w:t>to</w:t>
      </w:r>
      <w:r>
        <w:rPr>
          <w:spacing w:val="-4"/>
        </w:rPr>
        <w:t xml:space="preserve"> </w:t>
      </w:r>
      <w:r>
        <w:t>bridge</w:t>
      </w:r>
      <w:r>
        <w:rPr>
          <w:spacing w:val="-4"/>
        </w:rPr>
        <w:t xml:space="preserve"> </w:t>
      </w:r>
      <w:r>
        <w:t>the</w:t>
      </w:r>
      <w:r>
        <w:rPr>
          <w:spacing w:val="-4"/>
        </w:rPr>
        <w:t xml:space="preserve"> </w:t>
      </w:r>
      <w:r>
        <w:t>gap</w:t>
      </w:r>
      <w:r>
        <w:rPr>
          <w:spacing w:val="-2"/>
        </w:rPr>
        <w:t xml:space="preserve"> </w:t>
      </w:r>
      <w:r>
        <w:t>between</w:t>
      </w:r>
      <w:r>
        <w:rPr>
          <w:spacing w:val="-4"/>
        </w:rPr>
        <w:t xml:space="preserve"> </w:t>
      </w:r>
      <w:r>
        <w:t>technical</w:t>
      </w:r>
      <w:r>
        <w:rPr>
          <w:spacing w:val="-4"/>
        </w:rPr>
        <w:t xml:space="preserve"> </w:t>
      </w:r>
      <w:r>
        <w:t>output</w:t>
      </w:r>
      <w:r>
        <w:rPr>
          <w:spacing w:val="-4"/>
        </w:rPr>
        <w:t xml:space="preserve"> </w:t>
      </w:r>
      <w:r>
        <w:t>and stakeholder understanding.</w:t>
      </w:r>
    </w:p>
    <w:p w14:paraId="3AC740EB">
      <w:pPr>
        <w:pStyle w:val="10"/>
      </w:pPr>
    </w:p>
    <w:p w14:paraId="769D5ACC">
      <w:pPr>
        <w:pStyle w:val="10"/>
      </w:pPr>
    </w:p>
    <w:p w14:paraId="76660520">
      <w:pPr>
        <w:pStyle w:val="10"/>
      </w:pPr>
    </w:p>
    <w:p w14:paraId="441A8402">
      <w:pPr>
        <w:pStyle w:val="10"/>
      </w:pPr>
    </w:p>
    <w:p w14:paraId="6F26D18A">
      <w:pPr>
        <w:pStyle w:val="10"/>
      </w:pPr>
    </w:p>
    <w:p w14:paraId="7437A4B3">
      <w:pPr>
        <w:pStyle w:val="10"/>
      </w:pPr>
    </w:p>
    <w:p w14:paraId="5BB3C4F1">
      <w:pPr>
        <w:pStyle w:val="10"/>
        <w:spacing w:before="46"/>
      </w:pPr>
    </w:p>
    <w:p w14:paraId="0A48E2D0">
      <w:pPr>
        <w:pStyle w:val="7"/>
        <w:tabs>
          <w:tab w:val="left" w:pos="4127"/>
        </w:tabs>
        <w:ind w:left="736"/>
      </w:pPr>
      <w:r>
        <w:t>Phase</w:t>
      </w:r>
      <w:r>
        <w:rPr>
          <w:spacing w:val="62"/>
        </w:rPr>
        <w:t xml:space="preserve"> </w:t>
      </w:r>
      <w:r>
        <w:t xml:space="preserve">Time </w:t>
      </w:r>
      <w:r>
        <w:rPr>
          <w:spacing w:val="-4"/>
        </w:rPr>
        <w:t>Frame</w:t>
      </w:r>
      <w:r>
        <w:tab/>
      </w:r>
      <w:r>
        <w:t>Key</w:t>
      </w:r>
      <w:r>
        <w:rPr>
          <w:spacing w:val="-1"/>
        </w:rPr>
        <w:t xml:space="preserve"> </w:t>
      </w:r>
      <w:r>
        <w:t>Focus</w:t>
      </w:r>
      <w:r>
        <w:rPr>
          <w:spacing w:val="-2"/>
        </w:rPr>
        <w:t xml:space="preserve"> </w:t>
      </w:r>
      <w:r>
        <w:rPr>
          <w:spacing w:val="-4"/>
        </w:rPr>
        <w:t>Areas</w:t>
      </w:r>
    </w:p>
    <w:p w14:paraId="685B8A2A">
      <w:pPr>
        <w:pStyle w:val="10"/>
        <w:spacing w:before="60" w:line="292" w:lineRule="auto"/>
        <w:ind w:left="667" w:right="2836"/>
      </w:pPr>
      <w:r>
        <w:t>Phase 1 0–3 Months</w:t>
      </w:r>
      <w:r>
        <w:rPr>
          <w:spacing w:val="80"/>
        </w:rPr>
        <w:t xml:space="preserve"> </w:t>
      </w:r>
      <w:r>
        <w:t>Tool enhancement, visualization training Phase 2 3–6 Months</w:t>
      </w:r>
      <w:r>
        <w:rPr>
          <w:spacing w:val="80"/>
        </w:rPr>
        <w:t xml:space="preserve"> </w:t>
      </w:r>
      <w:r>
        <w:t>Advanced projects, version control adoption Phase</w:t>
      </w:r>
      <w:r>
        <w:rPr>
          <w:spacing w:val="-6"/>
        </w:rPr>
        <w:t xml:space="preserve"> </w:t>
      </w:r>
      <w:r>
        <w:t>3</w:t>
      </w:r>
      <w:r>
        <w:rPr>
          <w:spacing w:val="-5"/>
        </w:rPr>
        <w:t xml:space="preserve"> </w:t>
      </w:r>
      <w:r>
        <w:t>6–12</w:t>
      </w:r>
      <w:r>
        <w:rPr>
          <w:spacing w:val="-5"/>
        </w:rPr>
        <w:t xml:space="preserve"> </w:t>
      </w:r>
      <w:r>
        <w:t>Months</w:t>
      </w:r>
      <w:r>
        <w:rPr>
          <w:spacing w:val="-5"/>
        </w:rPr>
        <w:t xml:space="preserve"> </w:t>
      </w:r>
      <w:r>
        <w:t>Domain</w:t>
      </w:r>
      <w:r>
        <w:rPr>
          <w:spacing w:val="-5"/>
        </w:rPr>
        <w:t xml:space="preserve"> </w:t>
      </w:r>
      <w:r>
        <w:t>specialization,</w:t>
      </w:r>
      <w:r>
        <w:rPr>
          <w:spacing w:val="-5"/>
        </w:rPr>
        <w:t xml:space="preserve"> </w:t>
      </w:r>
      <w:r>
        <w:t>industry</w:t>
      </w:r>
      <w:r>
        <w:rPr>
          <w:spacing w:val="-5"/>
        </w:rPr>
        <w:t xml:space="preserve"> </w:t>
      </w:r>
      <w:r>
        <w:t>collaboration</w:t>
      </w:r>
    </w:p>
    <w:p w14:paraId="7EC887B8">
      <w:pPr>
        <w:pStyle w:val="10"/>
        <w:spacing w:before="259"/>
        <w:ind w:left="727"/>
      </w:pPr>
      <w:r>
        <w:t>6.5</w:t>
      </w:r>
      <w:r>
        <w:rPr>
          <w:spacing w:val="-1"/>
        </w:rPr>
        <w:t xml:space="preserve"> </w:t>
      </w:r>
      <w:r>
        <w:t>Expected</w:t>
      </w:r>
      <w:r>
        <w:rPr>
          <w:spacing w:val="-1"/>
        </w:rPr>
        <w:t xml:space="preserve"> </w:t>
      </w:r>
      <w:r>
        <w:rPr>
          <w:spacing w:val="-2"/>
        </w:rPr>
        <w:t>Outcomes</w:t>
      </w:r>
    </w:p>
    <w:p w14:paraId="35E8C99D">
      <w:pPr>
        <w:pStyle w:val="10"/>
        <w:spacing w:before="2" w:line="550" w:lineRule="atLeast"/>
        <w:ind w:left="727" w:right="1868" w:hanging="60"/>
      </w:pPr>
      <w:r>
        <w:t>Implementation</w:t>
      </w:r>
      <w:r>
        <w:rPr>
          <w:spacing w:val="-4"/>
        </w:rPr>
        <w:t xml:space="preserve"> </w:t>
      </w:r>
      <w:r>
        <w:t>of</w:t>
      </w:r>
      <w:r>
        <w:rPr>
          <w:spacing w:val="-5"/>
        </w:rPr>
        <w:t xml:space="preserve"> </w:t>
      </w:r>
      <w:r>
        <w:t>the</w:t>
      </w:r>
      <w:r>
        <w:rPr>
          <w:spacing w:val="-5"/>
        </w:rPr>
        <w:t xml:space="preserve"> </w:t>
      </w:r>
      <w:r>
        <w:t>above</w:t>
      </w:r>
      <w:r>
        <w:rPr>
          <w:spacing w:val="-3"/>
        </w:rPr>
        <w:t xml:space="preserve"> </w:t>
      </w:r>
      <w:r>
        <w:t>recommendations</w:t>
      </w:r>
      <w:r>
        <w:rPr>
          <w:spacing w:val="-4"/>
        </w:rPr>
        <w:t xml:space="preserve"> </w:t>
      </w:r>
      <w:r>
        <w:t>is</w:t>
      </w:r>
      <w:r>
        <w:rPr>
          <w:spacing w:val="-4"/>
        </w:rPr>
        <w:t xml:space="preserve"> </w:t>
      </w:r>
      <w:r>
        <w:t>expected</w:t>
      </w:r>
      <w:r>
        <w:rPr>
          <w:spacing w:val="-3"/>
        </w:rPr>
        <w:t xml:space="preserve"> </w:t>
      </w:r>
      <w:r>
        <w:t>to</w:t>
      </w:r>
      <w:r>
        <w:rPr>
          <w:spacing w:val="-4"/>
        </w:rPr>
        <w:t xml:space="preserve"> </w:t>
      </w:r>
      <w:r>
        <w:t>result</w:t>
      </w:r>
      <w:r>
        <w:rPr>
          <w:spacing w:val="-4"/>
        </w:rPr>
        <w:t xml:space="preserve"> </w:t>
      </w:r>
      <w:r>
        <w:t>in: Improved analytical accuracy and efficiency</w:t>
      </w:r>
    </w:p>
    <w:p w14:paraId="4E022A80">
      <w:pPr>
        <w:pStyle w:val="10"/>
        <w:spacing w:before="2"/>
        <w:ind w:left="727" w:right="3328"/>
      </w:pPr>
      <w:r>
        <w:t>Higher</w:t>
      </w:r>
      <w:r>
        <w:rPr>
          <w:spacing w:val="-14"/>
        </w:rPr>
        <w:t xml:space="preserve"> </w:t>
      </w:r>
      <w:r>
        <w:t>internship-to-employment</w:t>
      </w:r>
      <w:r>
        <w:rPr>
          <w:spacing w:val="-11"/>
        </w:rPr>
        <w:t xml:space="preserve"> </w:t>
      </w:r>
      <w:r>
        <w:t>conversion</w:t>
      </w:r>
      <w:r>
        <w:rPr>
          <w:spacing w:val="-13"/>
        </w:rPr>
        <w:t xml:space="preserve"> </w:t>
      </w:r>
      <w:r>
        <w:t>potential Stronger industry alignment of intern skill sets</w:t>
      </w:r>
    </w:p>
    <w:p w14:paraId="3BBA2922">
      <w:pPr>
        <w:pStyle w:val="10"/>
        <w:ind w:left="727"/>
      </w:pPr>
      <w:r>
        <w:t>Enhanced</w:t>
      </w:r>
      <w:r>
        <w:rPr>
          <w:spacing w:val="-4"/>
        </w:rPr>
        <w:t xml:space="preserve"> </w:t>
      </w:r>
      <w:r>
        <w:t>quality</w:t>
      </w:r>
      <w:r>
        <w:rPr>
          <w:spacing w:val="-2"/>
        </w:rPr>
        <w:t xml:space="preserve"> </w:t>
      </w:r>
      <w:r>
        <w:t>of</w:t>
      </w:r>
      <w:r>
        <w:rPr>
          <w:spacing w:val="-2"/>
        </w:rPr>
        <w:t xml:space="preserve"> </w:t>
      </w:r>
      <w:r>
        <w:t>project</w:t>
      </w:r>
      <w:r>
        <w:rPr>
          <w:spacing w:val="-2"/>
        </w:rPr>
        <w:t xml:space="preserve"> </w:t>
      </w:r>
      <w:r>
        <w:t>documentation and</w:t>
      </w:r>
      <w:r>
        <w:rPr>
          <w:spacing w:val="-1"/>
        </w:rPr>
        <w:t xml:space="preserve"> </w:t>
      </w:r>
      <w:r>
        <w:rPr>
          <w:spacing w:val="-2"/>
        </w:rPr>
        <w:t>reporting</w:t>
      </w:r>
    </w:p>
    <w:p w14:paraId="4E6AB8CE">
      <w:pPr>
        <w:pStyle w:val="10"/>
        <w:spacing w:after="0"/>
        <w:sectPr>
          <w:pgSz w:w="11910" w:h="16840"/>
          <w:pgMar w:top="1360" w:right="708" w:bottom="1160" w:left="1133" w:header="0" w:footer="977" w:gutter="0"/>
          <w:cols w:space="720" w:num="1"/>
        </w:sectPr>
      </w:pPr>
    </w:p>
    <w:p w14:paraId="19D80CCC">
      <w:pPr>
        <w:pStyle w:val="10"/>
        <w:spacing w:before="75"/>
        <w:ind w:left="727"/>
      </w:pPr>
      <w:r>
        <w:t xml:space="preserve">6.6 </w:t>
      </w:r>
      <w:r>
        <w:rPr>
          <w:spacing w:val="-2"/>
        </w:rPr>
        <w:t>Summary</w:t>
      </w:r>
    </w:p>
    <w:p w14:paraId="4362C9FE">
      <w:pPr>
        <w:pStyle w:val="10"/>
      </w:pPr>
    </w:p>
    <w:p w14:paraId="733F0610">
      <w:pPr>
        <w:pStyle w:val="10"/>
        <w:ind w:left="667" w:right="1120"/>
      </w:pPr>
      <w:r>
        <w:t>Future Interns demonstrates a strong commitment to practical, industry-oriented learning</w:t>
      </w:r>
      <w:r>
        <w:rPr>
          <w:spacing w:val="-5"/>
        </w:rPr>
        <w:t xml:space="preserve"> </w:t>
      </w:r>
      <w:r>
        <w:t>in</w:t>
      </w:r>
      <w:r>
        <w:rPr>
          <w:spacing w:val="-5"/>
        </w:rPr>
        <w:t xml:space="preserve"> </w:t>
      </w:r>
      <w:r>
        <w:t>Data</w:t>
      </w:r>
      <w:r>
        <w:rPr>
          <w:spacing w:val="-4"/>
        </w:rPr>
        <w:t xml:space="preserve"> </w:t>
      </w:r>
      <w:r>
        <w:t>Science</w:t>
      </w:r>
      <w:r>
        <w:rPr>
          <w:spacing w:val="-4"/>
        </w:rPr>
        <w:t xml:space="preserve"> </w:t>
      </w:r>
      <w:r>
        <w:t>and</w:t>
      </w:r>
      <w:r>
        <w:rPr>
          <w:spacing w:val="-5"/>
        </w:rPr>
        <w:t xml:space="preserve"> </w:t>
      </w:r>
      <w:r>
        <w:t>Analytics.</w:t>
      </w:r>
      <w:r>
        <w:rPr>
          <w:spacing w:val="-5"/>
        </w:rPr>
        <w:t xml:space="preserve"> </w:t>
      </w:r>
      <w:r>
        <w:t>By</w:t>
      </w:r>
      <w:r>
        <w:rPr>
          <w:spacing w:val="-3"/>
        </w:rPr>
        <w:t xml:space="preserve"> </w:t>
      </w:r>
      <w:r>
        <w:t>combining</w:t>
      </w:r>
      <w:r>
        <w:rPr>
          <w:spacing w:val="-5"/>
        </w:rPr>
        <w:t xml:space="preserve"> </w:t>
      </w:r>
      <w:r>
        <w:t>structured</w:t>
      </w:r>
      <w:r>
        <w:rPr>
          <w:spacing w:val="-3"/>
        </w:rPr>
        <w:t xml:space="preserve"> </w:t>
      </w:r>
      <w:r>
        <w:t>analytical</w:t>
      </w:r>
      <w:r>
        <w:rPr>
          <w:spacing w:val="-5"/>
        </w:rPr>
        <w:t xml:space="preserve"> </w:t>
      </w:r>
      <w:r>
        <w:t>processes, hands-on exposure, and professional discipline, the organization creates a solid foundation for aspiring data professionals.</w:t>
      </w:r>
    </w:p>
    <w:p w14:paraId="3D586F9C">
      <w:pPr>
        <w:pStyle w:val="10"/>
      </w:pPr>
    </w:p>
    <w:p w14:paraId="16DB15BD">
      <w:pPr>
        <w:pStyle w:val="10"/>
        <w:spacing w:before="1"/>
        <w:ind w:left="667" w:right="1485"/>
      </w:pPr>
      <w:r>
        <w:t>With</w:t>
      </w:r>
      <w:r>
        <w:rPr>
          <w:spacing w:val="-5"/>
        </w:rPr>
        <w:t xml:space="preserve"> </w:t>
      </w:r>
      <w:r>
        <w:t>further</w:t>
      </w:r>
      <w:r>
        <w:rPr>
          <w:spacing w:val="-4"/>
        </w:rPr>
        <w:t xml:space="preserve"> </w:t>
      </w:r>
      <w:r>
        <w:t>enhancement</w:t>
      </w:r>
      <w:r>
        <w:rPr>
          <w:spacing w:val="-5"/>
        </w:rPr>
        <w:t xml:space="preserve"> </w:t>
      </w:r>
      <w:r>
        <w:t>in</w:t>
      </w:r>
      <w:r>
        <w:rPr>
          <w:spacing w:val="-5"/>
        </w:rPr>
        <w:t xml:space="preserve"> </w:t>
      </w:r>
      <w:r>
        <w:t>advanced</w:t>
      </w:r>
      <w:r>
        <w:rPr>
          <w:spacing w:val="-3"/>
        </w:rPr>
        <w:t xml:space="preserve"> </w:t>
      </w:r>
      <w:r>
        <w:t>analytics</w:t>
      </w:r>
      <w:r>
        <w:rPr>
          <w:spacing w:val="-5"/>
        </w:rPr>
        <w:t xml:space="preserve"> </w:t>
      </w:r>
      <w:r>
        <w:t>exposure,</w:t>
      </w:r>
      <w:r>
        <w:rPr>
          <w:spacing w:val="-5"/>
        </w:rPr>
        <w:t xml:space="preserve"> </w:t>
      </w:r>
      <w:r>
        <w:t>visualization</w:t>
      </w:r>
      <w:r>
        <w:rPr>
          <w:spacing w:val="-5"/>
        </w:rPr>
        <w:t xml:space="preserve"> </w:t>
      </w:r>
      <w:r>
        <w:t>tools,</w:t>
      </w:r>
      <w:r>
        <w:rPr>
          <w:spacing w:val="-5"/>
        </w:rPr>
        <w:t xml:space="preserve"> </w:t>
      </w:r>
      <w:r>
        <w:t>and domain-specific learning, Future Interns can significantly elevate its training ecosystem and produce highly competent, job-ready analytics professionals.</w:t>
      </w:r>
    </w:p>
    <w:p w14:paraId="0EB9A34F">
      <w:pPr>
        <w:pStyle w:val="10"/>
        <w:spacing w:after="0"/>
        <w:sectPr>
          <w:pgSz w:w="11910" w:h="16840"/>
          <w:pgMar w:top="1620" w:right="708" w:bottom="1160" w:left="1133" w:header="0" w:footer="977" w:gutter="0"/>
          <w:cols w:space="720" w:num="1"/>
        </w:sectPr>
      </w:pPr>
    </w:p>
    <w:p w14:paraId="54EC317A">
      <w:pPr>
        <w:pStyle w:val="10"/>
        <w:rPr>
          <w:sz w:val="20"/>
        </w:rPr>
      </w:pPr>
    </w:p>
    <w:p w14:paraId="021E0068">
      <w:pPr>
        <w:pStyle w:val="10"/>
        <w:rPr>
          <w:sz w:val="20"/>
        </w:rPr>
      </w:pPr>
    </w:p>
    <w:p w14:paraId="74106F4C">
      <w:pPr>
        <w:pStyle w:val="10"/>
        <w:rPr>
          <w:sz w:val="20"/>
        </w:rPr>
      </w:pPr>
    </w:p>
    <w:p w14:paraId="34ABBC28">
      <w:pPr>
        <w:pStyle w:val="10"/>
        <w:rPr>
          <w:sz w:val="20"/>
        </w:rPr>
      </w:pPr>
    </w:p>
    <w:p w14:paraId="5259C793">
      <w:pPr>
        <w:pStyle w:val="10"/>
        <w:rPr>
          <w:sz w:val="20"/>
        </w:rPr>
      </w:pPr>
    </w:p>
    <w:p w14:paraId="2B00F390">
      <w:pPr>
        <w:pStyle w:val="10"/>
        <w:spacing w:before="54"/>
        <w:rPr>
          <w:sz w:val="20"/>
        </w:rPr>
      </w:pPr>
    </w:p>
    <w:p w14:paraId="159164A2">
      <w:pPr>
        <w:spacing w:line="240" w:lineRule="auto"/>
        <w:ind w:left="667" w:right="0" w:firstLine="0"/>
        <w:rPr>
          <w:sz w:val="20"/>
        </w:rPr>
      </w:pPr>
      <w:r>
        <w:rPr>
          <w:sz w:val="20"/>
        </w:rPr>
        <w:drawing>
          <wp:inline distT="0" distB="0" distL="0" distR="0">
            <wp:extent cx="5271770" cy="276034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7" cstate="print"/>
                    <a:stretch>
                      <a:fillRect/>
                    </a:stretch>
                  </pic:blipFill>
                  <pic:spPr>
                    <a:xfrm>
                      <a:off x="0" y="0"/>
                      <a:ext cx="5272243" cy="2760345"/>
                    </a:xfrm>
                    <a:prstGeom prst="rect">
                      <a:avLst/>
                    </a:prstGeom>
                  </pic:spPr>
                </pic:pic>
              </a:graphicData>
            </a:graphic>
          </wp:inline>
        </w:drawing>
      </w:r>
    </w:p>
    <w:p w14:paraId="6CC43E35">
      <w:pPr>
        <w:pStyle w:val="10"/>
        <w:rPr>
          <w:sz w:val="20"/>
        </w:rPr>
      </w:pPr>
    </w:p>
    <w:p w14:paraId="67C9F048">
      <w:pPr>
        <w:pStyle w:val="10"/>
        <w:rPr>
          <w:sz w:val="20"/>
        </w:rPr>
      </w:pPr>
    </w:p>
    <w:p w14:paraId="5CFAAF7B">
      <w:pPr>
        <w:pStyle w:val="10"/>
        <w:rPr>
          <w:sz w:val="20"/>
        </w:rPr>
      </w:pPr>
    </w:p>
    <w:p w14:paraId="0B585077">
      <w:pPr>
        <w:pStyle w:val="10"/>
        <w:rPr>
          <w:sz w:val="20"/>
        </w:rPr>
      </w:pPr>
    </w:p>
    <w:p w14:paraId="60722495">
      <w:pPr>
        <w:pStyle w:val="10"/>
        <w:rPr>
          <w:sz w:val="20"/>
        </w:rPr>
      </w:pPr>
    </w:p>
    <w:p w14:paraId="48622B5D">
      <w:pPr>
        <w:pStyle w:val="10"/>
        <w:rPr>
          <w:sz w:val="20"/>
        </w:rPr>
      </w:pPr>
    </w:p>
    <w:p w14:paraId="2082B946">
      <w:pPr>
        <w:pStyle w:val="10"/>
        <w:rPr>
          <w:sz w:val="20"/>
        </w:rPr>
      </w:pPr>
    </w:p>
    <w:p w14:paraId="2EC6AA98">
      <w:pPr>
        <w:pStyle w:val="10"/>
        <w:spacing w:before="132"/>
        <w:rPr>
          <w:sz w:val="20"/>
        </w:rPr>
      </w:pPr>
      <w:r>
        <w:rPr>
          <w:sz w:val="20"/>
        </w:rPr>
        <w:drawing>
          <wp:anchor distT="0" distB="0" distL="0" distR="0" simplePos="0" relativeHeight="251673600" behindDoc="1" locked="0" layoutInCell="1" allowOverlap="1">
            <wp:simplePos x="0" y="0"/>
            <wp:positionH relativeFrom="page">
              <wp:posOffset>1302385</wp:posOffset>
            </wp:positionH>
            <wp:positionV relativeFrom="paragraph">
              <wp:posOffset>244475</wp:posOffset>
            </wp:positionV>
            <wp:extent cx="5259705" cy="253238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8" cstate="print"/>
                    <a:stretch>
                      <a:fillRect/>
                    </a:stretch>
                  </pic:blipFill>
                  <pic:spPr>
                    <a:xfrm>
                      <a:off x="0" y="0"/>
                      <a:ext cx="5259705" cy="2532507"/>
                    </a:xfrm>
                    <a:prstGeom prst="rect">
                      <a:avLst/>
                    </a:prstGeom>
                  </pic:spPr>
                </pic:pic>
              </a:graphicData>
            </a:graphic>
          </wp:anchor>
        </w:drawing>
      </w:r>
    </w:p>
    <w:p w14:paraId="13E17605">
      <w:pPr>
        <w:pStyle w:val="10"/>
        <w:spacing w:after="0"/>
        <w:rPr>
          <w:sz w:val="20"/>
        </w:rPr>
        <w:sectPr>
          <w:pgSz w:w="11910" w:h="16840"/>
          <w:pgMar w:top="1920" w:right="708" w:bottom="1160" w:left="1133" w:header="0" w:footer="977" w:gutter="0"/>
          <w:cols w:space="720" w:num="1"/>
        </w:sectPr>
      </w:pPr>
    </w:p>
    <w:p w14:paraId="57C80794">
      <w:pPr>
        <w:pStyle w:val="10"/>
        <w:spacing w:before="6"/>
        <w:rPr>
          <w:sz w:val="28"/>
        </w:rPr>
      </w:pPr>
    </w:p>
    <w:p w14:paraId="2C7E8857">
      <w:pPr>
        <w:pStyle w:val="4"/>
        <w:spacing w:before="1"/>
        <w:ind w:right="970"/>
      </w:pPr>
      <w:r>
        <w:rPr>
          <w:spacing w:val="-2"/>
        </w:rPr>
        <w:t>CONCLUSION</w:t>
      </w:r>
    </w:p>
    <w:p w14:paraId="19666DAB">
      <w:pPr>
        <w:pStyle w:val="10"/>
        <w:rPr>
          <w:b/>
        </w:rPr>
      </w:pPr>
    </w:p>
    <w:p w14:paraId="50A599F2">
      <w:pPr>
        <w:pStyle w:val="12"/>
        <w:numPr>
          <w:ilvl w:val="1"/>
          <w:numId w:val="8"/>
        </w:numPr>
        <w:tabs>
          <w:tab w:val="left" w:pos="1087"/>
        </w:tabs>
        <w:spacing w:before="1" w:after="0" w:line="240" w:lineRule="auto"/>
        <w:ind w:left="1087" w:right="0" w:hanging="360"/>
        <w:jc w:val="left"/>
        <w:rPr>
          <w:sz w:val="24"/>
        </w:rPr>
      </w:pPr>
      <w:r>
        <w:rPr>
          <w:spacing w:val="-2"/>
          <w:sz w:val="24"/>
        </w:rPr>
        <w:t>Conclusion</w:t>
      </w:r>
    </w:p>
    <w:p w14:paraId="44F9DFED">
      <w:pPr>
        <w:pStyle w:val="10"/>
        <w:spacing w:before="276"/>
        <w:ind w:left="667" w:right="1106"/>
      </w:pPr>
      <w:r>
        <w:t>The Summer Internship at Future Interns provided valuable practical exposure in the field of Data Science and Analytics, bridging the gap between academic concepts and real-world analytical applications. The internship enabled a clear understanding of how</w:t>
      </w:r>
      <w:r>
        <w:rPr>
          <w:spacing w:val="-5"/>
        </w:rPr>
        <w:t xml:space="preserve"> </w:t>
      </w:r>
      <w:r>
        <w:t>data-driven</w:t>
      </w:r>
      <w:r>
        <w:rPr>
          <w:spacing w:val="-4"/>
        </w:rPr>
        <w:t xml:space="preserve"> </w:t>
      </w:r>
      <w:r>
        <w:t>approaches</w:t>
      </w:r>
      <w:r>
        <w:rPr>
          <w:spacing w:val="-3"/>
        </w:rPr>
        <w:t xml:space="preserve"> </w:t>
      </w:r>
      <w:r>
        <w:t>are</w:t>
      </w:r>
      <w:r>
        <w:rPr>
          <w:spacing w:val="-3"/>
        </w:rPr>
        <w:t xml:space="preserve"> </w:t>
      </w:r>
      <w:r>
        <w:t>used</w:t>
      </w:r>
      <w:r>
        <w:rPr>
          <w:spacing w:val="-4"/>
        </w:rPr>
        <w:t xml:space="preserve"> </w:t>
      </w:r>
      <w:r>
        <w:t>to</w:t>
      </w:r>
      <w:r>
        <w:rPr>
          <w:spacing w:val="-4"/>
        </w:rPr>
        <w:t xml:space="preserve"> </w:t>
      </w:r>
      <w:r>
        <w:t>extract</w:t>
      </w:r>
      <w:r>
        <w:rPr>
          <w:spacing w:val="-4"/>
        </w:rPr>
        <w:t xml:space="preserve"> </w:t>
      </w:r>
      <w:r>
        <w:t>insights,</w:t>
      </w:r>
      <w:r>
        <w:rPr>
          <w:spacing w:val="-4"/>
        </w:rPr>
        <w:t xml:space="preserve"> </w:t>
      </w:r>
      <w:r>
        <w:t>support</w:t>
      </w:r>
      <w:r>
        <w:rPr>
          <w:spacing w:val="-4"/>
        </w:rPr>
        <w:t xml:space="preserve"> </w:t>
      </w:r>
      <w:r>
        <w:t>decision-making,</w:t>
      </w:r>
      <w:r>
        <w:rPr>
          <w:spacing w:val="-3"/>
        </w:rPr>
        <w:t xml:space="preserve"> </w:t>
      </w:r>
      <w:r>
        <w:t>and solve business-oriented problems.</w:t>
      </w:r>
    </w:p>
    <w:p w14:paraId="7D33F8FF">
      <w:pPr>
        <w:pStyle w:val="10"/>
        <w:spacing w:before="276"/>
        <w:ind w:left="667" w:right="1089"/>
      </w:pPr>
      <w:r>
        <w:t>Throughout the internship, emphasis was placed on structured data analysis, use of analytical tools, and disciplined documentation practices. Exposure to real datasets enhanced analytical thinking, problem-solving ability, and technical proficiency. The experience</w:t>
      </w:r>
      <w:r>
        <w:rPr>
          <w:spacing w:val="-3"/>
        </w:rPr>
        <w:t xml:space="preserve"> </w:t>
      </w:r>
      <w:r>
        <w:t>also</w:t>
      </w:r>
      <w:r>
        <w:rPr>
          <w:spacing w:val="-4"/>
        </w:rPr>
        <w:t xml:space="preserve"> </w:t>
      </w:r>
      <w:r>
        <w:t>improved</w:t>
      </w:r>
      <w:r>
        <w:rPr>
          <w:spacing w:val="-4"/>
        </w:rPr>
        <w:t xml:space="preserve"> </w:t>
      </w:r>
      <w:r>
        <w:t>professional</w:t>
      </w:r>
      <w:r>
        <w:rPr>
          <w:spacing w:val="-2"/>
        </w:rPr>
        <w:t xml:space="preserve"> </w:t>
      </w:r>
      <w:r>
        <w:t>discipline,</w:t>
      </w:r>
      <w:r>
        <w:rPr>
          <w:spacing w:val="-4"/>
        </w:rPr>
        <w:t xml:space="preserve"> </w:t>
      </w:r>
      <w:r>
        <w:t>time</w:t>
      </w:r>
      <w:r>
        <w:rPr>
          <w:spacing w:val="-5"/>
        </w:rPr>
        <w:t xml:space="preserve"> </w:t>
      </w:r>
      <w:r>
        <w:t>management,</w:t>
      </w:r>
      <w:r>
        <w:rPr>
          <w:spacing w:val="-4"/>
        </w:rPr>
        <w:t xml:space="preserve"> </w:t>
      </w:r>
      <w:r>
        <w:t>and</w:t>
      </w:r>
      <w:r>
        <w:rPr>
          <w:spacing w:val="-2"/>
        </w:rPr>
        <w:t xml:space="preserve"> </w:t>
      </w:r>
      <w:r>
        <w:t>the</w:t>
      </w:r>
      <w:r>
        <w:rPr>
          <w:spacing w:val="-5"/>
        </w:rPr>
        <w:t xml:space="preserve"> </w:t>
      </w:r>
      <w:r>
        <w:t>ability</w:t>
      </w:r>
      <w:r>
        <w:rPr>
          <w:spacing w:val="-7"/>
        </w:rPr>
        <w:t xml:space="preserve"> </w:t>
      </w:r>
      <w:r>
        <w:t>to interpret and present analytical findings in a meaningful manner.</w:t>
      </w:r>
    </w:p>
    <w:p w14:paraId="57F5AF3A">
      <w:pPr>
        <w:pStyle w:val="10"/>
      </w:pPr>
    </w:p>
    <w:p w14:paraId="0767485B">
      <w:pPr>
        <w:pStyle w:val="10"/>
        <w:ind w:left="667" w:right="1207"/>
      </w:pPr>
      <w:r>
        <w:t>Overall,</w:t>
      </w:r>
      <w:r>
        <w:rPr>
          <w:spacing w:val="-4"/>
        </w:rPr>
        <w:t xml:space="preserve"> </w:t>
      </w:r>
      <w:r>
        <w:t>the</w:t>
      </w:r>
      <w:r>
        <w:rPr>
          <w:spacing w:val="-5"/>
        </w:rPr>
        <w:t xml:space="preserve"> </w:t>
      </w:r>
      <w:r>
        <w:t>internship</w:t>
      </w:r>
      <w:r>
        <w:rPr>
          <w:spacing w:val="-4"/>
        </w:rPr>
        <w:t xml:space="preserve"> </w:t>
      </w:r>
      <w:r>
        <w:t>served</w:t>
      </w:r>
      <w:r>
        <w:rPr>
          <w:spacing w:val="-3"/>
        </w:rPr>
        <w:t xml:space="preserve"> </w:t>
      </w:r>
      <w:r>
        <w:t>as</w:t>
      </w:r>
      <w:r>
        <w:rPr>
          <w:spacing w:val="-4"/>
        </w:rPr>
        <w:t xml:space="preserve"> </w:t>
      </w:r>
      <w:r>
        <w:t>a</w:t>
      </w:r>
      <w:r>
        <w:rPr>
          <w:spacing w:val="-5"/>
        </w:rPr>
        <w:t xml:space="preserve"> </w:t>
      </w:r>
      <w:r>
        <w:t>strong</w:t>
      </w:r>
      <w:r>
        <w:rPr>
          <w:spacing w:val="-4"/>
        </w:rPr>
        <w:t xml:space="preserve"> </w:t>
      </w:r>
      <w:r>
        <w:t>foundation</w:t>
      </w:r>
      <w:r>
        <w:rPr>
          <w:spacing w:val="-3"/>
        </w:rPr>
        <w:t xml:space="preserve"> </w:t>
      </w:r>
      <w:r>
        <w:t>for</w:t>
      </w:r>
      <w:r>
        <w:rPr>
          <w:spacing w:val="-5"/>
        </w:rPr>
        <w:t xml:space="preserve"> </w:t>
      </w:r>
      <w:r>
        <w:t>developing</w:t>
      </w:r>
      <w:r>
        <w:rPr>
          <w:spacing w:val="-3"/>
        </w:rPr>
        <w:t xml:space="preserve"> </w:t>
      </w:r>
      <w:r>
        <w:t>industry-relevant skills in analytics and has significantly contributed to career readiness in the data-driven domain.</w:t>
      </w:r>
    </w:p>
    <w:p w14:paraId="5A68DDEA">
      <w:pPr>
        <w:pStyle w:val="10"/>
        <w:spacing w:after="0"/>
        <w:sectPr>
          <w:pgSz w:w="11910" w:h="16840"/>
          <w:pgMar w:top="1920" w:right="708" w:bottom="1160" w:left="1133" w:header="0" w:footer="977" w:gutter="0"/>
          <w:cols w:space="720" w:num="1"/>
        </w:sectPr>
      </w:pPr>
    </w:p>
    <w:p w14:paraId="664D6812">
      <w:pPr>
        <w:pStyle w:val="5"/>
        <w:spacing w:before="62"/>
        <w:ind w:right="970"/>
      </w:pPr>
      <w:r>
        <w:t>Limitation</w:t>
      </w:r>
      <w:r>
        <w:rPr>
          <w:spacing w:val="-4"/>
        </w:rPr>
        <w:t xml:space="preserve"> </w:t>
      </w:r>
      <w:r>
        <w:t>of</w:t>
      </w:r>
      <w:r>
        <w:rPr>
          <w:spacing w:val="-4"/>
        </w:rPr>
        <w:t xml:space="preserve"> </w:t>
      </w:r>
      <w:r>
        <w:t>the</w:t>
      </w:r>
      <w:r>
        <w:rPr>
          <w:spacing w:val="-3"/>
        </w:rPr>
        <w:t xml:space="preserve"> </w:t>
      </w:r>
      <w:r>
        <w:rPr>
          <w:spacing w:val="-2"/>
        </w:rPr>
        <w:t>study</w:t>
      </w:r>
    </w:p>
    <w:p w14:paraId="2C4CC8B5">
      <w:pPr>
        <w:pStyle w:val="10"/>
        <w:spacing w:before="1"/>
        <w:rPr>
          <w:b/>
          <w:sz w:val="28"/>
        </w:rPr>
      </w:pPr>
    </w:p>
    <w:p w14:paraId="0D7683BA">
      <w:pPr>
        <w:pStyle w:val="10"/>
        <w:ind w:left="667" w:right="1089" w:firstLine="60"/>
      </w:pPr>
      <w:r>
        <w:t>Despite</w:t>
      </w:r>
      <w:r>
        <w:rPr>
          <w:spacing w:val="-5"/>
        </w:rPr>
        <w:t xml:space="preserve"> </w:t>
      </w:r>
      <w:r>
        <w:t>the</w:t>
      </w:r>
      <w:r>
        <w:rPr>
          <w:spacing w:val="-5"/>
        </w:rPr>
        <w:t xml:space="preserve"> </w:t>
      </w:r>
      <w:r>
        <w:t>valuable</w:t>
      </w:r>
      <w:r>
        <w:rPr>
          <w:spacing w:val="-3"/>
        </w:rPr>
        <w:t xml:space="preserve"> </w:t>
      </w:r>
      <w:r>
        <w:t>learning</w:t>
      </w:r>
      <w:r>
        <w:rPr>
          <w:spacing w:val="-2"/>
        </w:rPr>
        <w:t xml:space="preserve"> </w:t>
      </w:r>
      <w:r>
        <w:t>experience,</w:t>
      </w:r>
      <w:r>
        <w:rPr>
          <w:spacing w:val="-2"/>
        </w:rPr>
        <w:t xml:space="preserve"> </w:t>
      </w:r>
      <w:r>
        <w:t>the</w:t>
      </w:r>
      <w:r>
        <w:rPr>
          <w:spacing w:val="-5"/>
        </w:rPr>
        <w:t xml:space="preserve"> </w:t>
      </w:r>
      <w:r>
        <w:t>internship</w:t>
      </w:r>
      <w:r>
        <w:rPr>
          <w:spacing w:val="-4"/>
        </w:rPr>
        <w:t xml:space="preserve"> </w:t>
      </w:r>
      <w:r>
        <w:t>and</w:t>
      </w:r>
      <w:r>
        <w:rPr>
          <w:spacing w:val="-5"/>
        </w:rPr>
        <w:t xml:space="preserve"> </w:t>
      </w:r>
      <w:r>
        <w:t>study</w:t>
      </w:r>
      <w:r>
        <w:rPr>
          <w:spacing w:val="-4"/>
        </w:rPr>
        <w:t xml:space="preserve"> </w:t>
      </w:r>
      <w:r>
        <w:t>were</w:t>
      </w:r>
      <w:r>
        <w:rPr>
          <w:spacing w:val="-3"/>
        </w:rPr>
        <w:t xml:space="preserve"> </w:t>
      </w:r>
      <w:r>
        <w:t>subject</w:t>
      </w:r>
      <w:r>
        <w:rPr>
          <w:spacing w:val="-4"/>
        </w:rPr>
        <w:t xml:space="preserve"> </w:t>
      </w:r>
      <w:r>
        <w:t>to certain limitations:</w:t>
      </w:r>
    </w:p>
    <w:p w14:paraId="2BA7012E">
      <w:pPr>
        <w:pStyle w:val="10"/>
      </w:pPr>
    </w:p>
    <w:p w14:paraId="73C3951E">
      <w:pPr>
        <w:pStyle w:val="12"/>
        <w:numPr>
          <w:ilvl w:val="2"/>
          <w:numId w:val="8"/>
        </w:numPr>
        <w:tabs>
          <w:tab w:val="left" w:pos="810"/>
        </w:tabs>
        <w:spacing w:before="0" w:after="0" w:line="240" w:lineRule="auto"/>
        <w:ind w:left="810" w:right="0" w:hanging="143"/>
        <w:jc w:val="left"/>
        <w:rPr>
          <w:sz w:val="24"/>
        </w:rPr>
      </w:pPr>
      <w:r>
        <w:rPr>
          <w:sz w:val="24"/>
        </w:rPr>
        <w:t>Limited</w:t>
      </w:r>
      <w:r>
        <w:rPr>
          <w:spacing w:val="-6"/>
          <w:sz w:val="24"/>
        </w:rPr>
        <w:t xml:space="preserve"> </w:t>
      </w:r>
      <w:r>
        <w:rPr>
          <w:spacing w:val="-2"/>
          <w:sz w:val="24"/>
        </w:rPr>
        <w:t>Duration</w:t>
      </w:r>
    </w:p>
    <w:p w14:paraId="014E391E">
      <w:pPr>
        <w:pStyle w:val="10"/>
        <w:ind w:left="667" w:right="1868"/>
      </w:pPr>
      <w:r>
        <w:t>The</w:t>
      </w:r>
      <w:r>
        <w:rPr>
          <w:spacing w:val="-6"/>
        </w:rPr>
        <w:t xml:space="preserve"> </w:t>
      </w:r>
      <w:r>
        <w:t>one-month</w:t>
      </w:r>
      <w:r>
        <w:rPr>
          <w:spacing w:val="-5"/>
        </w:rPr>
        <w:t xml:space="preserve"> </w:t>
      </w:r>
      <w:r>
        <w:t>internship</w:t>
      </w:r>
      <w:r>
        <w:rPr>
          <w:spacing w:val="-5"/>
        </w:rPr>
        <w:t xml:space="preserve"> </w:t>
      </w:r>
      <w:r>
        <w:t>period</w:t>
      </w:r>
      <w:r>
        <w:rPr>
          <w:spacing w:val="-3"/>
        </w:rPr>
        <w:t xml:space="preserve"> </w:t>
      </w:r>
      <w:r>
        <w:t>restricted</w:t>
      </w:r>
      <w:r>
        <w:rPr>
          <w:spacing w:val="-3"/>
        </w:rPr>
        <w:t xml:space="preserve"> </w:t>
      </w:r>
      <w:r>
        <w:t>exposure</w:t>
      </w:r>
      <w:r>
        <w:rPr>
          <w:spacing w:val="-6"/>
        </w:rPr>
        <w:t xml:space="preserve"> </w:t>
      </w:r>
      <w:r>
        <w:t>to</w:t>
      </w:r>
      <w:r>
        <w:rPr>
          <w:spacing w:val="-5"/>
        </w:rPr>
        <w:t xml:space="preserve"> </w:t>
      </w:r>
      <w:r>
        <w:t>long-term</w:t>
      </w:r>
      <w:r>
        <w:rPr>
          <w:spacing w:val="-5"/>
        </w:rPr>
        <w:t xml:space="preserve"> </w:t>
      </w:r>
      <w:r>
        <w:t>projects</w:t>
      </w:r>
      <w:r>
        <w:rPr>
          <w:spacing w:val="-5"/>
        </w:rPr>
        <w:t xml:space="preserve"> </w:t>
      </w:r>
      <w:r>
        <w:t>and advanced analytical implementations.</w:t>
      </w:r>
    </w:p>
    <w:p w14:paraId="788F1120">
      <w:pPr>
        <w:pStyle w:val="10"/>
      </w:pPr>
    </w:p>
    <w:p w14:paraId="02103BAF">
      <w:pPr>
        <w:pStyle w:val="12"/>
        <w:numPr>
          <w:ilvl w:val="2"/>
          <w:numId w:val="8"/>
        </w:numPr>
        <w:tabs>
          <w:tab w:val="left" w:pos="810"/>
        </w:tabs>
        <w:spacing w:before="0" w:after="0" w:line="240" w:lineRule="auto"/>
        <w:ind w:left="810" w:right="0" w:hanging="143"/>
        <w:jc w:val="left"/>
        <w:rPr>
          <w:sz w:val="24"/>
        </w:rPr>
      </w:pPr>
      <w:r>
        <w:rPr>
          <w:sz w:val="24"/>
        </w:rPr>
        <w:t>Restricted</w:t>
      </w:r>
      <w:r>
        <w:rPr>
          <w:spacing w:val="-3"/>
          <w:sz w:val="24"/>
        </w:rPr>
        <w:t xml:space="preserve"> </w:t>
      </w:r>
      <w:r>
        <w:rPr>
          <w:sz w:val="24"/>
        </w:rPr>
        <w:t>Dataset</w:t>
      </w:r>
      <w:r>
        <w:rPr>
          <w:spacing w:val="-3"/>
          <w:sz w:val="24"/>
        </w:rPr>
        <w:t xml:space="preserve"> </w:t>
      </w:r>
      <w:r>
        <w:rPr>
          <w:spacing w:val="-2"/>
          <w:sz w:val="24"/>
        </w:rPr>
        <w:t>Access</w:t>
      </w:r>
    </w:p>
    <w:p w14:paraId="65A40627">
      <w:pPr>
        <w:pStyle w:val="10"/>
        <w:ind w:left="667" w:right="1089"/>
      </w:pPr>
      <w:r>
        <w:t>Access</w:t>
      </w:r>
      <w:r>
        <w:rPr>
          <w:spacing w:val="-5"/>
        </w:rPr>
        <w:t xml:space="preserve"> </w:t>
      </w:r>
      <w:r>
        <w:t>to</w:t>
      </w:r>
      <w:r>
        <w:rPr>
          <w:spacing w:val="-5"/>
        </w:rPr>
        <w:t xml:space="preserve"> </w:t>
      </w:r>
      <w:r>
        <w:t>large-scale,</w:t>
      </w:r>
      <w:r>
        <w:rPr>
          <w:spacing w:val="-3"/>
        </w:rPr>
        <w:t xml:space="preserve"> </w:t>
      </w:r>
      <w:r>
        <w:t>real-time,</w:t>
      </w:r>
      <w:r>
        <w:rPr>
          <w:spacing w:val="-3"/>
        </w:rPr>
        <w:t xml:space="preserve"> </w:t>
      </w:r>
      <w:r>
        <w:t>or</w:t>
      </w:r>
      <w:r>
        <w:rPr>
          <w:spacing w:val="-6"/>
        </w:rPr>
        <w:t xml:space="preserve"> </w:t>
      </w:r>
      <w:r>
        <w:t>confidential</w:t>
      </w:r>
      <w:r>
        <w:rPr>
          <w:spacing w:val="-5"/>
        </w:rPr>
        <w:t xml:space="preserve"> </w:t>
      </w:r>
      <w:r>
        <w:t>organizational</w:t>
      </w:r>
      <w:r>
        <w:rPr>
          <w:spacing w:val="-5"/>
        </w:rPr>
        <w:t xml:space="preserve"> </w:t>
      </w:r>
      <w:r>
        <w:t>datasets</w:t>
      </w:r>
      <w:r>
        <w:rPr>
          <w:spacing w:val="-3"/>
        </w:rPr>
        <w:t xml:space="preserve"> </w:t>
      </w:r>
      <w:r>
        <w:t>was</w:t>
      </w:r>
      <w:r>
        <w:rPr>
          <w:spacing w:val="-3"/>
        </w:rPr>
        <w:t xml:space="preserve"> </w:t>
      </w:r>
      <w:r>
        <w:t>limited, which constrained deeper analytical exploration.</w:t>
      </w:r>
    </w:p>
    <w:p w14:paraId="2F669A1D">
      <w:pPr>
        <w:pStyle w:val="10"/>
      </w:pPr>
    </w:p>
    <w:p w14:paraId="3BF7FD29">
      <w:pPr>
        <w:pStyle w:val="12"/>
        <w:numPr>
          <w:ilvl w:val="2"/>
          <w:numId w:val="8"/>
        </w:numPr>
        <w:tabs>
          <w:tab w:val="left" w:pos="810"/>
        </w:tabs>
        <w:spacing w:before="0" w:after="0" w:line="240" w:lineRule="auto"/>
        <w:ind w:left="810" w:right="0" w:hanging="143"/>
        <w:jc w:val="left"/>
        <w:rPr>
          <w:sz w:val="24"/>
        </w:rPr>
      </w:pPr>
      <w:r>
        <w:rPr>
          <w:sz w:val="24"/>
        </w:rPr>
        <w:t>Scope</w:t>
      </w:r>
      <w:r>
        <w:rPr>
          <w:spacing w:val="-2"/>
          <w:sz w:val="24"/>
        </w:rPr>
        <w:t xml:space="preserve"> </w:t>
      </w:r>
      <w:r>
        <w:rPr>
          <w:sz w:val="24"/>
        </w:rPr>
        <w:t>of</w:t>
      </w:r>
      <w:r>
        <w:rPr>
          <w:spacing w:val="-1"/>
          <w:sz w:val="24"/>
        </w:rPr>
        <w:t xml:space="preserve"> </w:t>
      </w:r>
      <w:r>
        <w:rPr>
          <w:spacing w:val="-2"/>
          <w:sz w:val="24"/>
        </w:rPr>
        <w:t>Tools</w:t>
      </w:r>
    </w:p>
    <w:p w14:paraId="2A3AE1FA">
      <w:pPr>
        <w:pStyle w:val="10"/>
        <w:ind w:left="667" w:right="1089"/>
      </w:pPr>
      <w:r>
        <w:t>The</w:t>
      </w:r>
      <w:r>
        <w:rPr>
          <w:spacing w:val="-5"/>
        </w:rPr>
        <w:t xml:space="preserve"> </w:t>
      </w:r>
      <w:r>
        <w:t>internship</w:t>
      </w:r>
      <w:r>
        <w:rPr>
          <w:spacing w:val="-4"/>
        </w:rPr>
        <w:t xml:space="preserve"> </w:t>
      </w:r>
      <w:r>
        <w:t>primarily</w:t>
      </w:r>
      <w:r>
        <w:rPr>
          <w:spacing w:val="-4"/>
        </w:rPr>
        <w:t xml:space="preserve"> </w:t>
      </w:r>
      <w:r>
        <w:t>focused</w:t>
      </w:r>
      <w:r>
        <w:rPr>
          <w:spacing w:val="-2"/>
        </w:rPr>
        <w:t xml:space="preserve"> </w:t>
      </w:r>
      <w:r>
        <w:t>on</w:t>
      </w:r>
      <w:r>
        <w:rPr>
          <w:spacing w:val="-4"/>
        </w:rPr>
        <w:t xml:space="preserve"> </w:t>
      </w:r>
      <w:r>
        <w:t>selected</w:t>
      </w:r>
      <w:r>
        <w:rPr>
          <w:spacing w:val="-4"/>
        </w:rPr>
        <w:t xml:space="preserve"> </w:t>
      </w:r>
      <w:r>
        <w:t>analytical</w:t>
      </w:r>
      <w:r>
        <w:rPr>
          <w:spacing w:val="-2"/>
        </w:rPr>
        <w:t xml:space="preserve"> </w:t>
      </w:r>
      <w:r>
        <w:t>tools</w:t>
      </w:r>
      <w:r>
        <w:rPr>
          <w:spacing w:val="-7"/>
        </w:rPr>
        <w:t xml:space="preserve"> </w:t>
      </w:r>
      <w:r>
        <w:t>and</w:t>
      </w:r>
      <w:r>
        <w:rPr>
          <w:spacing w:val="-2"/>
        </w:rPr>
        <w:t xml:space="preserve"> </w:t>
      </w:r>
      <w:r>
        <w:t>techniques;</w:t>
      </w:r>
      <w:r>
        <w:rPr>
          <w:spacing w:val="-4"/>
        </w:rPr>
        <w:t xml:space="preserve"> </w:t>
      </w:r>
      <w:r>
        <w:t>exposure to advanced platforms and enterprise-level analytics systems was limited.</w:t>
      </w:r>
    </w:p>
    <w:p w14:paraId="2F2BA5A8">
      <w:pPr>
        <w:pStyle w:val="10"/>
      </w:pPr>
    </w:p>
    <w:p w14:paraId="5BB6320F">
      <w:pPr>
        <w:pStyle w:val="12"/>
        <w:numPr>
          <w:ilvl w:val="2"/>
          <w:numId w:val="8"/>
        </w:numPr>
        <w:tabs>
          <w:tab w:val="left" w:pos="810"/>
        </w:tabs>
        <w:spacing w:before="0" w:after="0" w:line="240" w:lineRule="auto"/>
        <w:ind w:left="810" w:right="0" w:hanging="143"/>
        <w:jc w:val="left"/>
        <w:rPr>
          <w:sz w:val="24"/>
        </w:rPr>
      </w:pPr>
      <w:r>
        <w:rPr>
          <w:sz w:val="24"/>
        </w:rPr>
        <w:t>Academic</w:t>
      </w:r>
      <w:r>
        <w:rPr>
          <w:spacing w:val="-3"/>
          <w:sz w:val="24"/>
        </w:rPr>
        <w:t xml:space="preserve"> </w:t>
      </w:r>
      <w:r>
        <w:rPr>
          <w:spacing w:val="-2"/>
          <w:sz w:val="24"/>
        </w:rPr>
        <w:t>Dependency</w:t>
      </w:r>
    </w:p>
    <w:p w14:paraId="4A6C03D9">
      <w:pPr>
        <w:pStyle w:val="10"/>
        <w:ind w:left="667" w:right="1305"/>
      </w:pPr>
      <w:r>
        <w:t>Some</w:t>
      </w:r>
      <w:r>
        <w:rPr>
          <w:spacing w:val="-7"/>
        </w:rPr>
        <w:t xml:space="preserve"> </w:t>
      </w:r>
      <w:r>
        <w:t>aspects</w:t>
      </w:r>
      <w:r>
        <w:rPr>
          <w:spacing w:val="-4"/>
        </w:rPr>
        <w:t xml:space="preserve"> </w:t>
      </w:r>
      <w:r>
        <w:t>of</w:t>
      </w:r>
      <w:r>
        <w:rPr>
          <w:spacing w:val="-3"/>
        </w:rPr>
        <w:t xml:space="preserve"> </w:t>
      </w:r>
      <w:r>
        <w:t>analysis</w:t>
      </w:r>
      <w:r>
        <w:rPr>
          <w:spacing w:val="-4"/>
        </w:rPr>
        <w:t xml:space="preserve"> </w:t>
      </w:r>
      <w:r>
        <w:t>relied</w:t>
      </w:r>
      <w:r>
        <w:rPr>
          <w:spacing w:val="-2"/>
        </w:rPr>
        <w:t xml:space="preserve"> </w:t>
      </w:r>
      <w:r>
        <w:t>on</w:t>
      </w:r>
      <w:r>
        <w:rPr>
          <w:spacing w:val="-4"/>
        </w:rPr>
        <w:t xml:space="preserve"> </w:t>
      </w:r>
      <w:r>
        <w:t>predefined</w:t>
      </w:r>
      <w:r>
        <w:rPr>
          <w:spacing w:val="-4"/>
        </w:rPr>
        <w:t xml:space="preserve"> </w:t>
      </w:r>
      <w:r>
        <w:t>tasks</w:t>
      </w:r>
      <w:r>
        <w:rPr>
          <w:spacing w:val="-4"/>
        </w:rPr>
        <w:t xml:space="preserve"> </w:t>
      </w:r>
      <w:r>
        <w:t>and</w:t>
      </w:r>
      <w:r>
        <w:rPr>
          <w:spacing w:val="-4"/>
        </w:rPr>
        <w:t xml:space="preserve"> </w:t>
      </w:r>
      <w:r>
        <w:t>learning</w:t>
      </w:r>
      <w:r>
        <w:rPr>
          <w:spacing w:val="-2"/>
        </w:rPr>
        <w:t xml:space="preserve"> </w:t>
      </w:r>
      <w:r>
        <w:t>modules,</w:t>
      </w:r>
      <w:r>
        <w:rPr>
          <w:spacing w:val="-4"/>
        </w:rPr>
        <w:t xml:space="preserve"> </w:t>
      </w:r>
      <w:r>
        <w:t>limiting full independence in project selection and execution.</w:t>
      </w:r>
    </w:p>
    <w:p w14:paraId="2E8C76E4">
      <w:pPr>
        <w:pStyle w:val="10"/>
      </w:pPr>
    </w:p>
    <w:p w14:paraId="7A350BF7">
      <w:pPr>
        <w:pStyle w:val="10"/>
        <w:ind w:left="667" w:right="1089"/>
      </w:pPr>
      <w:r>
        <w:t>Despite</w:t>
      </w:r>
      <w:r>
        <w:rPr>
          <w:spacing w:val="-5"/>
        </w:rPr>
        <w:t xml:space="preserve"> </w:t>
      </w:r>
      <w:r>
        <w:t>these</w:t>
      </w:r>
      <w:r>
        <w:rPr>
          <w:spacing w:val="-3"/>
        </w:rPr>
        <w:t xml:space="preserve"> </w:t>
      </w:r>
      <w:r>
        <w:t>limitations,</w:t>
      </w:r>
      <w:r>
        <w:rPr>
          <w:spacing w:val="-7"/>
        </w:rPr>
        <w:t xml:space="preserve"> </w:t>
      </w:r>
      <w:r>
        <w:t>the</w:t>
      </w:r>
      <w:r>
        <w:rPr>
          <w:spacing w:val="-3"/>
        </w:rPr>
        <w:t xml:space="preserve"> </w:t>
      </w:r>
      <w:r>
        <w:t>internship</w:t>
      </w:r>
      <w:r>
        <w:rPr>
          <w:spacing w:val="-4"/>
        </w:rPr>
        <w:t xml:space="preserve"> </w:t>
      </w:r>
      <w:r>
        <w:t>provided</w:t>
      </w:r>
      <w:r>
        <w:rPr>
          <w:spacing w:val="-4"/>
        </w:rPr>
        <w:t xml:space="preserve"> </w:t>
      </w:r>
      <w:r>
        <w:t>meaningful</w:t>
      </w:r>
      <w:r>
        <w:rPr>
          <w:spacing w:val="-2"/>
        </w:rPr>
        <w:t xml:space="preserve"> </w:t>
      </w:r>
      <w:r>
        <w:t>insights</w:t>
      </w:r>
      <w:r>
        <w:rPr>
          <w:spacing w:val="-7"/>
        </w:rPr>
        <w:t xml:space="preserve"> </w:t>
      </w:r>
      <w:r>
        <w:t>and</w:t>
      </w:r>
      <w:r>
        <w:rPr>
          <w:spacing w:val="-2"/>
        </w:rPr>
        <w:t xml:space="preserve"> </w:t>
      </w:r>
      <w:r>
        <w:t>practical exposure relevant to the field of Data Science and Analytics.</w:t>
      </w:r>
    </w:p>
    <w:p w14:paraId="51B788E0">
      <w:pPr>
        <w:pStyle w:val="10"/>
      </w:pPr>
    </w:p>
    <w:p w14:paraId="20011446">
      <w:pPr>
        <w:pStyle w:val="10"/>
      </w:pPr>
    </w:p>
    <w:p w14:paraId="545A769C">
      <w:pPr>
        <w:pStyle w:val="10"/>
        <w:ind w:left="727"/>
      </w:pPr>
      <w:r>
        <w:t>7.3</w:t>
      </w:r>
      <w:r>
        <w:rPr>
          <w:spacing w:val="-1"/>
        </w:rPr>
        <w:t xml:space="preserve"> </w:t>
      </w:r>
      <w:r>
        <w:t>Key</w:t>
      </w:r>
      <w:r>
        <w:rPr>
          <w:spacing w:val="-1"/>
        </w:rPr>
        <w:t xml:space="preserve"> </w:t>
      </w:r>
      <w:r>
        <w:rPr>
          <w:spacing w:val="-2"/>
        </w:rPr>
        <w:t>Takeaways</w:t>
      </w:r>
    </w:p>
    <w:p w14:paraId="3BE02298">
      <w:pPr>
        <w:pStyle w:val="10"/>
      </w:pPr>
    </w:p>
    <w:p w14:paraId="0D3CE9F1">
      <w:pPr>
        <w:pStyle w:val="10"/>
        <w:ind w:left="727" w:right="3328"/>
      </w:pPr>
      <w:r>
        <w:t>Developed</w:t>
      </w:r>
      <w:r>
        <w:rPr>
          <w:spacing w:val="-5"/>
        </w:rPr>
        <w:t xml:space="preserve"> </w:t>
      </w:r>
      <w:r>
        <w:t>a</w:t>
      </w:r>
      <w:r>
        <w:rPr>
          <w:spacing w:val="-6"/>
        </w:rPr>
        <w:t xml:space="preserve"> </w:t>
      </w:r>
      <w:r>
        <w:t>clear</w:t>
      </w:r>
      <w:r>
        <w:rPr>
          <w:spacing w:val="-2"/>
        </w:rPr>
        <w:t xml:space="preserve"> </w:t>
      </w:r>
      <w:r>
        <w:t>understanding</w:t>
      </w:r>
      <w:r>
        <w:rPr>
          <w:spacing w:val="-5"/>
        </w:rPr>
        <w:t xml:space="preserve"> </w:t>
      </w:r>
      <w:r>
        <w:t>of</w:t>
      </w:r>
      <w:r>
        <w:rPr>
          <w:spacing w:val="-6"/>
        </w:rPr>
        <w:t xml:space="preserve"> </w:t>
      </w:r>
      <w:r>
        <w:t>the</w:t>
      </w:r>
      <w:r>
        <w:rPr>
          <w:spacing w:val="-4"/>
        </w:rPr>
        <w:t xml:space="preserve"> </w:t>
      </w:r>
      <w:r>
        <w:t>data</w:t>
      </w:r>
      <w:r>
        <w:rPr>
          <w:spacing w:val="-6"/>
        </w:rPr>
        <w:t xml:space="preserve"> </w:t>
      </w:r>
      <w:r>
        <w:t>analysis</w:t>
      </w:r>
      <w:r>
        <w:rPr>
          <w:spacing w:val="-5"/>
        </w:rPr>
        <w:t xml:space="preserve"> </w:t>
      </w:r>
      <w:r>
        <w:t>lifecycle Improved analytical thinking and problem-solving skills</w:t>
      </w:r>
    </w:p>
    <w:p w14:paraId="7E6F9A5D">
      <w:pPr>
        <w:pStyle w:val="10"/>
        <w:ind w:left="727" w:right="2903"/>
      </w:pPr>
      <w:r>
        <w:t>Gained hands-on experience with data handling and interpretation Enhanced professional discipline and documentation practices Built</w:t>
      </w:r>
      <w:r>
        <w:rPr>
          <w:spacing w:val="-4"/>
        </w:rPr>
        <w:t xml:space="preserve"> </w:t>
      </w:r>
      <w:r>
        <w:t>a</w:t>
      </w:r>
      <w:r>
        <w:rPr>
          <w:spacing w:val="-5"/>
        </w:rPr>
        <w:t xml:space="preserve"> </w:t>
      </w:r>
      <w:r>
        <w:t>strong</w:t>
      </w:r>
      <w:r>
        <w:rPr>
          <w:spacing w:val="-4"/>
        </w:rPr>
        <w:t xml:space="preserve"> </w:t>
      </w:r>
      <w:r>
        <w:t>base</w:t>
      </w:r>
      <w:r>
        <w:rPr>
          <w:spacing w:val="-3"/>
        </w:rPr>
        <w:t xml:space="preserve"> </w:t>
      </w:r>
      <w:r>
        <w:t>for</w:t>
      </w:r>
      <w:r>
        <w:rPr>
          <w:spacing w:val="-5"/>
        </w:rPr>
        <w:t xml:space="preserve"> </w:t>
      </w:r>
      <w:r>
        <w:t>future</w:t>
      </w:r>
      <w:r>
        <w:rPr>
          <w:spacing w:val="-3"/>
        </w:rPr>
        <w:t xml:space="preserve"> </w:t>
      </w:r>
      <w:r>
        <w:t>learning</w:t>
      </w:r>
      <w:r>
        <w:rPr>
          <w:spacing w:val="-2"/>
        </w:rPr>
        <w:t xml:space="preserve"> </w:t>
      </w:r>
      <w:r>
        <w:t>in</w:t>
      </w:r>
      <w:r>
        <w:rPr>
          <w:spacing w:val="-7"/>
        </w:rPr>
        <w:t xml:space="preserve"> </w:t>
      </w:r>
      <w:r>
        <w:t>analytics</w:t>
      </w:r>
      <w:r>
        <w:rPr>
          <w:spacing w:val="-2"/>
        </w:rPr>
        <w:t xml:space="preserve"> </w:t>
      </w:r>
      <w:r>
        <w:t>and</w:t>
      </w:r>
      <w:r>
        <w:rPr>
          <w:spacing w:val="-4"/>
        </w:rPr>
        <w:t xml:space="preserve"> </w:t>
      </w:r>
      <w:r>
        <w:t>data</w:t>
      </w:r>
      <w:r>
        <w:rPr>
          <w:spacing w:val="-3"/>
        </w:rPr>
        <w:t xml:space="preserve"> </w:t>
      </w:r>
      <w:r>
        <w:t>science</w:t>
      </w:r>
    </w:p>
    <w:p w14:paraId="36F82425">
      <w:pPr>
        <w:pStyle w:val="10"/>
      </w:pPr>
    </w:p>
    <w:p w14:paraId="39E721B6">
      <w:pPr>
        <w:pStyle w:val="10"/>
      </w:pPr>
    </w:p>
    <w:p w14:paraId="62E2BA36">
      <w:pPr>
        <w:pStyle w:val="10"/>
      </w:pPr>
    </w:p>
    <w:p w14:paraId="7B6B6DAF">
      <w:pPr>
        <w:pStyle w:val="10"/>
        <w:ind w:left="727"/>
      </w:pPr>
      <w:r>
        <w:t>7.4</w:t>
      </w:r>
      <w:r>
        <w:rPr>
          <w:spacing w:val="-4"/>
        </w:rPr>
        <w:t xml:space="preserve"> </w:t>
      </w:r>
      <w:r>
        <w:t>Personal</w:t>
      </w:r>
      <w:r>
        <w:rPr>
          <w:spacing w:val="-1"/>
        </w:rPr>
        <w:t xml:space="preserve"> </w:t>
      </w:r>
      <w:r>
        <w:t>Reflection</w:t>
      </w:r>
      <w:r>
        <w:rPr>
          <w:spacing w:val="1"/>
        </w:rPr>
        <w:t xml:space="preserve"> </w:t>
      </w:r>
      <w:r>
        <w:t>/</w:t>
      </w:r>
      <w:r>
        <w:rPr>
          <w:spacing w:val="-4"/>
        </w:rPr>
        <w:t xml:space="preserve"> </w:t>
      </w:r>
      <w:r>
        <w:t>Closing</w:t>
      </w:r>
      <w:r>
        <w:rPr>
          <w:spacing w:val="-1"/>
        </w:rPr>
        <w:t xml:space="preserve"> </w:t>
      </w:r>
      <w:r>
        <w:t>Note</w:t>
      </w:r>
      <w:r>
        <w:rPr>
          <w:spacing w:val="-2"/>
        </w:rPr>
        <w:t xml:space="preserve"> </w:t>
      </w:r>
      <w:r>
        <w:t>(optional</w:t>
      </w:r>
      <w:r>
        <w:rPr>
          <w:spacing w:val="-1"/>
        </w:rPr>
        <w:t xml:space="preserve"> </w:t>
      </w:r>
      <w:r>
        <w:t>but</w:t>
      </w:r>
      <w:r>
        <w:rPr>
          <w:spacing w:val="-1"/>
        </w:rPr>
        <w:t xml:space="preserve"> </w:t>
      </w:r>
      <w:r>
        <w:rPr>
          <w:spacing w:val="-2"/>
        </w:rPr>
        <w:t>recommended)</w:t>
      </w:r>
    </w:p>
    <w:p w14:paraId="6A3E5EF4">
      <w:pPr>
        <w:pStyle w:val="10"/>
      </w:pPr>
    </w:p>
    <w:p w14:paraId="438276F0">
      <w:pPr>
        <w:pStyle w:val="10"/>
        <w:spacing w:before="1"/>
        <w:ind w:left="667" w:right="1089"/>
      </w:pPr>
      <w:r>
        <w:t>This</w:t>
      </w:r>
      <w:r>
        <w:rPr>
          <w:spacing w:val="-7"/>
        </w:rPr>
        <w:t xml:space="preserve"> </w:t>
      </w:r>
      <w:r>
        <w:t>internship</w:t>
      </w:r>
      <w:r>
        <w:rPr>
          <w:spacing w:val="-4"/>
        </w:rPr>
        <w:t xml:space="preserve"> </w:t>
      </w:r>
      <w:r>
        <w:t>experience</w:t>
      </w:r>
      <w:r>
        <w:rPr>
          <w:spacing w:val="-3"/>
        </w:rPr>
        <w:t xml:space="preserve"> </w:t>
      </w:r>
      <w:r>
        <w:t>has</w:t>
      </w:r>
      <w:r>
        <w:rPr>
          <w:spacing w:val="-2"/>
        </w:rPr>
        <w:t xml:space="preserve"> </w:t>
      </w:r>
      <w:r>
        <w:t>strengthened</w:t>
      </w:r>
      <w:r>
        <w:rPr>
          <w:spacing w:val="-2"/>
        </w:rPr>
        <w:t xml:space="preserve"> </w:t>
      </w:r>
      <w:r>
        <w:t>my</w:t>
      </w:r>
      <w:r>
        <w:rPr>
          <w:spacing w:val="-7"/>
        </w:rPr>
        <w:t xml:space="preserve"> </w:t>
      </w:r>
      <w:r>
        <w:t>interest</w:t>
      </w:r>
      <w:r>
        <w:rPr>
          <w:spacing w:val="-2"/>
        </w:rPr>
        <w:t xml:space="preserve"> </w:t>
      </w:r>
      <w:r>
        <w:t>in</w:t>
      </w:r>
      <w:r>
        <w:rPr>
          <w:spacing w:val="-4"/>
        </w:rPr>
        <w:t xml:space="preserve"> </w:t>
      </w:r>
      <w:r>
        <w:t>Data</w:t>
      </w:r>
      <w:r>
        <w:rPr>
          <w:spacing w:val="-5"/>
        </w:rPr>
        <w:t xml:space="preserve"> </w:t>
      </w:r>
      <w:r>
        <w:t>Science</w:t>
      </w:r>
      <w:r>
        <w:rPr>
          <w:spacing w:val="-1"/>
        </w:rPr>
        <w:t xml:space="preserve"> </w:t>
      </w:r>
      <w:r>
        <w:t>and</w:t>
      </w:r>
      <w:r>
        <w:rPr>
          <w:spacing w:val="-4"/>
        </w:rPr>
        <w:t xml:space="preserve"> </w:t>
      </w:r>
      <w:r>
        <w:t>Analytics and reinforced the importance of continuous learning in a rapidly evolving technological landscape. The exposure gained during this period has motivated me to further enhance my technical skills and pursue advanced learning opportunities in the analytics domain.</w:t>
      </w:r>
    </w:p>
    <w:p w14:paraId="56908228">
      <w:pPr>
        <w:pStyle w:val="10"/>
        <w:spacing w:after="0"/>
        <w:sectPr>
          <w:pgSz w:w="11910" w:h="16840"/>
          <w:pgMar w:top="1680" w:right="708" w:bottom="1160" w:left="1133" w:header="0" w:footer="977" w:gutter="0"/>
          <w:cols w:space="720" w:num="1"/>
        </w:sectPr>
      </w:pPr>
    </w:p>
    <w:p w14:paraId="79E6CC56">
      <w:pPr>
        <w:pStyle w:val="5"/>
        <w:spacing w:before="144"/>
        <w:ind w:right="970"/>
      </w:pPr>
      <w:r>
        <w:rPr>
          <w:spacing w:val="-2"/>
        </w:rPr>
        <w:t>Bibliography</w:t>
      </w:r>
    </w:p>
    <w:p w14:paraId="3513DBD7">
      <w:pPr>
        <w:pStyle w:val="10"/>
        <w:rPr>
          <w:b/>
        </w:rPr>
      </w:pPr>
    </w:p>
    <w:p w14:paraId="5BF375E9">
      <w:pPr>
        <w:pStyle w:val="10"/>
        <w:spacing w:before="1"/>
        <w:ind w:left="727"/>
      </w:pPr>
      <w:r>
        <w:t>Books</w:t>
      </w:r>
      <w:r>
        <w:rPr>
          <w:spacing w:val="-2"/>
        </w:rPr>
        <w:t xml:space="preserve"> </w:t>
      </w:r>
      <w:r>
        <w:t>&amp;</w:t>
      </w:r>
      <w:r>
        <w:rPr>
          <w:spacing w:val="-1"/>
        </w:rPr>
        <w:t xml:space="preserve"> </w:t>
      </w:r>
      <w:r>
        <w:t>Academic</w:t>
      </w:r>
      <w:r>
        <w:rPr>
          <w:spacing w:val="-2"/>
        </w:rPr>
        <w:t xml:space="preserve"> References</w:t>
      </w:r>
    </w:p>
    <w:p w14:paraId="7A127C5D">
      <w:pPr>
        <w:pStyle w:val="10"/>
      </w:pPr>
    </w:p>
    <w:p w14:paraId="48D061C7">
      <w:pPr>
        <w:pStyle w:val="10"/>
        <w:ind w:left="667" w:right="1089" w:firstLine="60"/>
      </w:pPr>
      <w:r>
        <w:t>Han,</w:t>
      </w:r>
      <w:r>
        <w:rPr>
          <w:spacing w:val="-4"/>
        </w:rPr>
        <w:t xml:space="preserve"> </w:t>
      </w:r>
      <w:r>
        <w:t>J.,</w:t>
      </w:r>
      <w:r>
        <w:rPr>
          <w:spacing w:val="-4"/>
        </w:rPr>
        <w:t xml:space="preserve"> </w:t>
      </w:r>
      <w:r>
        <w:t>Kamber,</w:t>
      </w:r>
      <w:r>
        <w:rPr>
          <w:spacing w:val="-4"/>
        </w:rPr>
        <w:t xml:space="preserve"> </w:t>
      </w:r>
      <w:r>
        <w:t>M.,</w:t>
      </w:r>
      <w:r>
        <w:rPr>
          <w:spacing w:val="-4"/>
        </w:rPr>
        <w:t xml:space="preserve"> </w:t>
      </w:r>
      <w:r>
        <w:t>&amp;</w:t>
      </w:r>
      <w:r>
        <w:rPr>
          <w:spacing w:val="-4"/>
        </w:rPr>
        <w:t xml:space="preserve"> </w:t>
      </w:r>
      <w:r>
        <w:t>Pei,</w:t>
      </w:r>
      <w:r>
        <w:rPr>
          <w:spacing w:val="-4"/>
        </w:rPr>
        <w:t xml:space="preserve"> </w:t>
      </w:r>
      <w:r>
        <w:t>J.</w:t>
      </w:r>
      <w:r>
        <w:rPr>
          <w:spacing w:val="-4"/>
        </w:rPr>
        <w:t xml:space="preserve"> </w:t>
      </w:r>
      <w:r>
        <w:t>(2019).</w:t>
      </w:r>
      <w:r>
        <w:rPr>
          <w:spacing w:val="-4"/>
        </w:rPr>
        <w:t xml:space="preserve"> </w:t>
      </w:r>
      <w:r>
        <w:t>Data</w:t>
      </w:r>
      <w:r>
        <w:rPr>
          <w:spacing w:val="-3"/>
        </w:rPr>
        <w:t xml:space="preserve"> </w:t>
      </w:r>
      <w:r>
        <w:t>Mining:</w:t>
      </w:r>
      <w:r>
        <w:rPr>
          <w:spacing w:val="-4"/>
        </w:rPr>
        <w:t xml:space="preserve"> </w:t>
      </w:r>
      <w:r>
        <w:t>Concepts</w:t>
      </w:r>
      <w:r>
        <w:rPr>
          <w:spacing w:val="-4"/>
        </w:rPr>
        <w:t xml:space="preserve"> </w:t>
      </w:r>
      <w:r>
        <w:t>and</w:t>
      </w:r>
      <w:r>
        <w:rPr>
          <w:spacing w:val="-2"/>
        </w:rPr>
        <w:t xml:space="preserve"> </w:t>
      </w:r>
      <w:r>
        <w:t>Techniques. Morgan Kaufmann.</w:t>
      </w:r>
    </w:p>
    <w:p w14:paraId="2703ACED">
      <w:pPr>
        <w:pStyle w:val="10"/>
        <w:ind w:left="727" w:right="1089"/>
      </w:pPr>
      <w:r>
        <w:t>Provost,</w:t>
      </w:r>
      <w:r>
        <w:rPr>
          <w:spacing w:val="-7"/>
        </w:rPr>
        <w:t xml:space="preserve"> </w:t>
      </w:r>
      <w:r>
        <w:t>F.,</w:t>
      </w:r>
      <w:r>
        <w:rPr>
          <w:spacing w:val="-2"/>
        </w:rPr>
        <w:t xml:space="preserve"> </w:t>
      </w:r>
      <w:r>
        <w:t>&amp;</w:t>
      </w:r>
      <w:r>
        <w:rPr>
          <w:spacing w:val="-4"/>
        </w:rPr>
        <w:t xml:space="preserve"> </w:t>
      </w:r>
      <w:r>
        <w:t>Fawcett,</w:t>
      </w:r>
      <w:r>
        <w:rPr>
          <w:spacing w:val="-4"/>
        </w:rPr>
        <w:t xml:space="preserve"> </w:t>
      </w:r>
      <w:r>
        <w:t>T.</w:t>
      </w:r>
      <w:r>
        <w:rPr>
          <w:spacing w:val="-4"/>
        </w:rPr>
        <w:t xml:space="preserve"> </w:t>
      </w:r>
      <w:r>
        <w:t>(2013).</w:t>
      </w:r>
      <w:r>
        <w:rPr>
          <w:spacing w:val="-2"/>
        </w:rPr>
        <w:t xml:space="preserve"> </w:t>
      </w:r>
      <w:r>
        <w:t>Data</w:t>
      </w:r>
      <w:r>
        <w:rPr>
          <w:spacing w:val="-3"/>
        </w:rPr>
        <w:t xml:space="preserve"> </w:t>
      </w:r>
      <w:r>
        <w:t>Science</w:t>
      </w:r>
      <w:r>
        <w:rPr>
          <w:spacing w:val="-3"/>
        </w:rPr>
        <w:t xml:space="preserve"> </w:t>
      </w:r>
      <w:r>
        <w:t>for</w:t>
      </w:r>
      <w:r>
        <w:rPr>
          <w:spacing w:val="-5"/>
        </w:rPr>
        <w:t xml:space="preserve"> </w:t>
      </w:r>
      <w:r>
        <w:t>Business.</w:t>
      </w:r>
      <w:r>
        <w:rPr>
          <w:spacing w:val="-2"/>
        </w:rPr>
        <w:t xml:space="preserve"> </w:t>
      </w:r>
      <w:r>
        <w:t>O’Reilly</w:t>
      </w:r>
      <w:r>
        <w:rPr>
          <w:spacing w:val="-4"/>
        </w:rPr>
        <w:t xml:space="preserve"> </w:t>
      </w:r>
      <w:r>
        <w:t>Media. McKinney, W. (2018). Python for Data Analysis. O’Reilly Media.</w:t>
      </w:r>
    </w:p>
    <w:p w14:paraId="37B91F99">
      <w:pPr>
        <w:pStyle w:val="10"/>
      </w:pPr>
    </w:p>
    <w:p w14:paraId="3CDADC78">
      <w:pPr>
        <w:pStyle w:val="10"/>
        <w:ind w:left="727"/>
      </w:pPr>
      <w:r>
        <w:t>Online</w:t>
      </w:r>
      <w:r>
        <w:rPr>
          <w:spacing w:val="-3"/>
        </w:rPr>
        <w:t xml:space="preserve"> </w:t>
      </w:r>
      <w:r>
        <w:t>Learning</w:t>
      </w:r>
      <w:r>
        <w:rPr>
          <w:spacing w:val="-1"/>
        </w:rPr>
        <w:t xml:space="preserve"> </w:t>
      </w:r>
      <w:r>
        <w:rPr>
          <w:spacing w:val="-2"/>
        </w:rPr>
        <w:t>Resources</w:t>
      </w:r>
    </w:p>
    <w:p w14:paraId="4D442351">
      <w:pPr>
        <w:pStyle w:val="10"/>
      </w:pPr>
    </w:p>
    <w:p w14:paraId="14EC1B82">
      <w:pPr>
        <w:pStyle w:val="10"/>
        <w:ind w:left="727" w:right="3763"/>
      </w:pPr>
      <w:r>
        <w:t>Analytics</w:t>
      </w:r>
      <w:r>
        <w:rPr>
          <w:spacing w:val="-7"/>
        </w:rPr>
        <w:t xml:space="preserve"> </w:t>
      </w:r>
      <w:r>
        <w:t>Vidhya</w:t>
      </w:r>
      <w:r>
        <w:rPr>
          <w:spacing w:val="-5"/>
        </w:rPr>
        <w:t xml:space="preserve"> </w:t>
      </w:r>
      <w:r>
        <w:t>–</w:t>
      </w:r>
      <w:r>
        <w:rPr>
          <w:spacing w:val="-7"/>
        </w:rPr>
        <w:t xml:space="preserve"> </w:t>
      </w:r>
      <w:r>
        <w:t>Data</w:t>
      </w:r>
      <w:r>
        <w:rPr>
          <w:spacing w:val="-7"/>
        </w:rPr>
        <w:t xml:space="preserve"> </w:t>
      </w:r>
      <w:r>
        <w:t>Science</w:t>
      </w:r>
      <w:r>
        <w:rPr>
          <w:spacing w:val="-7"/>
        </w:rPr>
        <w:t xml:space="preserve"> </w:t>
      </w:r>
      <w:r>
        <w:t>Learning</w:t>
      </w:r>
      <w:r>
        <w:rPr>
          <w:spacing w:val="-7"/>
        </w:rPr>
        <w:t xml:space="preserve"> </w:t>
      </w:r>
      <w:r>
        <w:t>Resources Kaggle – Datasets and Data Science Case Studies Towards Data Science – Medium Publications</w:t>
      </w:r>
    </w:p>
    <w:p w14:paraId="12764EEC">
      <w:pPr>
        <w:pStyle w:val="10"/>
        <w:spacing w:line="480" w:lineRule="auto"/>
        <w:ind w:left="727" w:right="5952"/>
      </w:pPr>
      <w:r>
        <w:t>IBM</w:t>
      </w:r>
      <w:r>
        <w:rPr>
          <w:spacing w:val="-12"/>
        </w:rPr>
        <w:t xml:space="preserve"> </w:t>
      </w:r>
      <w:r>
        <w:t>Data</w:t>
      </w:r>
      <w:r>
        <w:rPr>
          <w:spacing w:val="-14"/>
        </w:rPr>
        <w:t xml:space="preserve"> </w:t>
      </w:r>
      <w:r>
        <w:t>Science</w:t>
      </w:r>
      <w:r>
        <w:rPr>
          <w:spacing w:val="-12"/>
        </w:rPr>
        <w:t xml:space="preserve"> </w:t>
      </w:r>
      <w:r>
        <w:t xml:space="preserve">Documentation </w:t>
      </w:r>
      <w:r>
        <w:rPr>
          <w:spacing w:val="-2"/>
        </w:rPr>
        <w:t>Websites</w:t>
      </w:r>
    </w:p>
    <w:p w14:paraId="66597D68">
      <w:pPr>
        <w:pStyle w:val="10"/>
        <w:ind w:left="727" w:right="1868"/>
      </w:pPr>
      <w:r>
        <w:rPr>
          <w:spacing w:val="-2"/>
        </w:rPr>
        <w:t>[</w:t>
      </w:r>
      <w:r>
        <w:fldChar w:fldCharType="begin"/>
      </w:r>
      <w:r>
        <w:instrText xml:space="preserve"> HYPERLINK "https://www.kaggle.com/" \h </w:instrText>
      </w:r>
      <w:r>
        <w:fldChar w:fldCharType="separate"/>
      </w:r>
      <w:r>
        <w:rPr>
          <w:spacing w:val="-2"/>
        </w:rPr>
        <w:t>https://www.kaggle.com</w:t>
      </w:r>
      <w:r>
        <w:rPr>
          <w:spacing w:val="-2"/>
        </w:rPr>
        <w:fldChar w:fldCharType="end"/>
      </w:r>
      <w:r>
        <w:rPr>
          <w:spacing w:val="-2"/>
        </w:rPr>
        <w:t>](</w:t>
      </w:r>
      <w:r>
        <w:fldChar w:fldCharType="begin"/>
      </w:r>
      <w:r>
        <w:instrText xml:space="preserve"> HYPERLINK "https://www.kaggle.com/" \h </w:instrText>
      </w:r>
      <w:r>
        <w:fldChar w:fldCharType="separate"/>
      </w:r>
      <w:r>
        <w:rPr>
          <w:spacing w:val="-2"/>
        </w:rPr>
        <w:t>https://www.kaggle.com</w:t>
      </w:r>
      <w:r>
        <w:rPr>
          <w:spacing w:val="-2"/>
        </w:rPr>
        <w:fldChar w:fldCharType="end"/>
      </w:r>
      <w:r>
        <w:rPr>
          <w:spacing w:val="-2"/>
        </w:rPr>
        <w:t>) [</w:t>
      </w:r>
      <w:r>
        <w:fldChar w:fldCharType="begin"/>
      </w:r>
      <w:r>
        <w:instrText xml:space="preserve"> HYPERLINK "https://www.analyticsvidhya.com/" \h </w:instrText>
      </w:r>
      <w:r>
        <w:fldChar w:fldCharType="separate"/>
      </w:r>
      <w:r>
        <w:rPr>
          <w:spacing w:val="-2"/>
        </w:rPr>
        <w:t>https://www.analyticsvidhya.com</w:t>
      </w:r>
      <w:r>
        <w:rPr>
          <w:spacing w:val="-2"/>
        </w:rPr>
        <w:fldChar w:fldCharType="end"/>
      </w:r>
      <w:r>
        <w:rPr>
          <w:spacing w:val="-2"/>
        </w:rPr>
        <w:t>](</w:t>
      </w:r>
      <w:r>
        <w:fldChar w:fldCharType="begin"/>
      </w:r>
      <w:r>
        <w:instrText xml:space="preserve"> HYPERLINK "https://www.analyticsvidhya.com/" \h </w:instrText>
      </w:r>
      <w:r>
        <w:fldChar w:fldCharType="separate"/>
      </w:r>
      <w:r>
        <w:rPr>
          <w:spacing w:val="-2"/>
        </w:rPr>
        <w:t>https://www.analyticsvidhya.com</w:t>
      </w:r>
      <w:r>
        <w:rPr>
          <w:spacing w:val="-2"/>
        </w:rPr>
        <w:fldChar w:fldCharType="end"/>
      </w:r>
      <w:r>
        <w:rPr>
          <w:spacing w:val="-2"/>
        </w:rPr>
        <w:t>) [</w:t>
      </w:r>
      <w:r>
        <w:fldChar w:fldCharType="begin"/>
      </w:r>
      <w:r>
        <w:instrText xml:space="preserve"> HYPERLINK "https://towardsdatascience.com/" \h </w:instrText>
      </w:r>
      <w:r>
        <w:fldChar w:fldCharType="separate"/>
      </w:r>
      <w:r>
        <w:rPr>
          <w:spacing w:val="-2"/>
        </w:rPr>
        <w:t>https://towardsdatascience.com</w:t>
      </w:r>
      <w:r>
        <w:rPr>
          <w:spacing w:val="-2"/>
        </w:rPr>
        <w:fldChar w:fldCharType="end"/>
      </w:r>
      <w:r>
        <w:rPr>
          <w:spacing w:val="-2"/>
        </w:rPr>
        <w:t>](</w:t>
      </w:r>
      <w:r>
        <w:fldChar w:fldCharType="begin"/>
      </w:r>
      <w:r>
        <w:instrText xml:space="preserve"> HYPERLINK "https://towardsdatascience.com/" \h </w:instrText>
      </w:r>
      <w:r>
        <w:fldChar w:fldCharType="separate"/>
      </w:r>
      <w:r>
        <w:rPr>
          <w:spacing w:val="-2"/>
        </w:rPr>
        <w:t>https://towardsdatascience.com</w:t>
      </w:r>
      <w:r>
        <w:rPr>
          <w:spacing w:val="-2"/>
        </w:rPr>
        <w:fldChar w:fldCharType="end"/>
      </w:r>
      <w:r>
        <w:rPr>
          <w:spacing w:val="-2"/>
        </w:rPr>
        <w:t>) [</w:t>
      </w:r>
      <w:r>
        <w:fldChar w:fldCharType="begin"/>
      </w:r>
      <w:r>
        <w:instrText xml:space="preserve"> HYPERLINK "https://www.ibm.com/analytics" \h </w:instrText>
      </w:r>
      <w:r>
        <w:fldChar w:fldCharType="separate"/>
      </w:r>
      <w:r>
        <w:rPr>
          <w:spacing w:val="-2"/>
        </w:rPr>
        <w:t>https://www.ibm.com/analytics</w:t>
      </w:r>
      <w:r>
        <w:rPr>
          <w:spacing w:val="-2"/>
        </w:rPr>
        <w:fldChar w:fldCharType="end"/>
      </w:r>
      <w:r>
        <w:rPr>
          <w:spacing w:val="-2"/>
        </w:rPr>
        <w:t>](</w:t>
      </w:r>
      <w:r>
        <w:fldChar w:fldCharType="begin"/>
      </w:r>
      <w:r>
        <w:instrText xml:space="preserve"> HYPERLINK "https://www.ibm.com/analytics" \h </w:instrText>
      </w:r>
      <w:r>
        <w:fldChar w:fldCharType="separate"/>
      </w:r>
      <w:r>
        <w:rPr>
          <w:spacing w:val="-2"/>
        </w:rPr>
        <w:t>https://www.ibm.com/analytics</w:t>
      </w:r>
      <w:r>
        <w:rPr>
          <w:spacing w:val="-2"/>
        </w:rPr>
        <w:fldChar w:fldCharType="end"/>
      </w:r>
      <w:r>
        <w:rPr>
          <w:spacing w:val="-2"/>
        </w:rPr>
        <w:t>)</w:t>
      </w:r>
    </w:p>
    <w:p w14:paraId="56E2B41A">
      <w:pPr>
        <w:pStyle w:val="10"/>
        <w:rPr>
          <w:sz w:val="20"/>
        </w:rPr>
      </w:pPr>
    </w:p>
    <w:p w14:paraId="673ECD35">
      <w:pPr>
        <w:pStyle w:val="10"/>
        <w:rPr>
          <w:sz w:val="20"/>
        </w:rPr>
      </w:pPr>
    </w:p>
    <w:p w14:paraId="1CD6CC54">
      <w:pPr>
        <w:pStyle w:val="10"/>
        <w:rPr>
          <w:sz w:val="20"/>
        </w:rPr>
      </w:pPr>
    </w:p>
    <w:p w14:paraId="01D8433F">
      <w:pPr>
        <w:pStyle w:val="10"/>
        <w:rPr>
          <w:sz w:val="20"/>
        </w:rPr>
      </w:pPr>
    </w:p>
    <w:p w14:paraId="1F027A25">
      <w:pPr>
        <w:pStyle w:val="10"/>
        <w:rPr>
          <w:sz w:val="20"/>
        </w:rPr>
      </w:pPr>
    </w:p>
    <w:p w14:paraId="3FC5ECF2">
      <w:pPr>
        <w:pStyle w:val="10"/>
        <w:spacing w:before="94"/>
        <w:rPr>
          <w:sz w:val="20"/>
        </w:rPr>
      </w:pPr>
      <w:r>
        <w:rPr>
          <w:sz w:val="20"/>
        </w:rPr>
        <w:drawing>
          <wp:anchor distT="0" distB="0" distL="0" distR="0" simplePos="0" relativeHeight="251674624" behindDoc="1" locked="0" layoutInCell="1" allowOverlap="1">
            <wp:simplePos x="0" y="0"/>
            <wp:positionH relativeFrom="page">
              <wp:posOffset>1471930</wp:posOffset>
            </wp:positionH>
            <wp:positionV relativeFrom="paragraph">
              <wp:posOffset>220980</wp:posOffset>
            </wp:positionV>
            <wp:extent cx="4505960" cy="259651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9" cstate="print"/>
                    <a:stretch>
                      <a:fillRect/>
                    </a:stretch>
                  </pic:blipFill>
                  <pic:spPr>
                    <a:xfrm>
                      <a:off x="0" y="0"/>
                      <a:ext cx="4505959" cy="2596705"/>
                    </a:xfrm>
                    <a:prstGeom prst="rect">
                      <a:avLst/>
                    </a:prstGeom>
                  </pic:spPr>
                </pic:pic>
              </a:graphicData>
            </a:graphic>
          </wp:anchor>
        </w:drawing>
      </w:r>
    </w:p>
    <w:p w14:paraId="67261B18">
      <w:pPr>
        <w:pStyle w:val="10"/>
        <w:spacing w:after="0"/>
        <w:rPr>
          <w:sz w:val="20"/>
        </w:rPr>
        <w:sectPr>
          <w:pgSz w:w="11910" w:h="16840"/>
          <w:pgMar w:top="1920" w:right="708" w:bottom="1160" w:left="1133" w:header="0" w:footer="977" w:gutter="0"/>
          <w:cols w:space="720" w:num="1"/>
        </w:sectPr>
      </w:pPr>
    </w:p>
    <w:p w14:paraId="0E6F42E1">
      <w:pPr>
        <w:pStyle w:val="10"/>
        <w:spacing w:before="10"/>
        <w:rPr>
          <w:sz w:val="4"/>
        </w:rPr>
      </w:pPr>
    </w:p>
    <w:p w14:paraId="613E6626">
      <w:pPr>
        <w:spacing w:line="240" w:lineRule="auto"/>
        <w:ind w:left="1597" w:right="0" w:firstLine="0"/>
        <w:rPr>
          <w:sz w:val="20"/>
        </w:rPr>
      </w:pPr>
      <w:r>
        <w:rPr>
          <w:sz w:val="20"/>
        </w:rPr>
        <w:drawing>
          <wp:inline distT="0" distB="0" distL="0" distR="0">
            <wp:extent cx="4091305" cy="496570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cstate="print"/>
                    <a:stretch>
                      <a:fillRect/>
                    </a:stretch>
                  </pic:blipFill>
                  <pic:spPr>
                    <a:xfrm>
                      <a:off x="0" y="0"/>
                      <a:ext cx="4091691" cy="4965954"/>
                    </a:xfrm>
                    <a:prstGeom prst="rect">
                      <a:avLst/>
                    </a:prstGeom>
                  </pic:spPr>
                </pic:pic>
              </a:graphicData>
            </a:graphic>
          </wp:inline>
        </w:drawing>
      </w:r>
    </w:p>
    <w:p w14:paraId="2EE5DA0B">
      <w:pPr>
        <w:spacing w:after="0" w:line="240" w:lineRule="auto"/>
        <w:rPr>
          <w:sz w:val="20"/>
        </w:rPr>
        <w:sectPr>
          <w:pgSz w:w="11910" w:h="16840"/>
          <w:pgMar w:top="1920" w:right="708" w:bottom="1160" w:left="1133" w:header="0" w:footer="977" w:gutter="0"/>
          <w:cols w:space="720" w:num="1"/>
        </w:sectPr>
      </w:pPr>
    </w:p>
    <w:p w14:paraId="37F2E888">
      <w:pPr>
        <w:pStyle w:val="5"/>
        <w:spacing w:before="72"/>
        <w:ind w:left="3443"/>
        <w:jc w:val="left"/>
      </w:pPr>
      <w:r>
        <w:t>Student’s</w:t>
      </w:r>
      <w:r>
        <w:rPr>
          <w:spacing w:val="-7"/>
        </w:rPr>
        <w:t xml:space="preserve"> </w:t>
      </w:r>
      <w:r>
        <w:t>Daily</w:t>
      </w:r>
      <w:r>
        <w:rPr>
          <w:spacing w:val="-7"/>
        </w:rPr>
        <w:t xml:space="preserve"> </w:t>
      </w:r>
      <w:r>
        <w:rPr>
          <w:spacing w:val="-2"/>
        </w:rPr>
        <w:t>Report</w:t>
      </w:r>
    </w:p>
    <w:p w14:paraId="4DF0B85C">
      <w:pPr>
        <w:tabs>
          <w:tab w:val="left" w:pos="1348"/>
          <w:tab w:val="left" w:pos="3165"/>
          <w:tab w:val="left" w:pos="5634"/>
        </w:tabs>
        <w:spacing w:before="321"/>
        <w:ind w:left="688" w:right="0" w:firstLine="5188"/>
        <w:jc w:val="left"/>
        <w:rPr>
          <w:b/>
          <w:sz w:val="24"/>
        </w:rPr>
      </w:pPr>
      <w:r>
        <w:rPr>
          <w:b/>
          <w:sz w:val="24"/>
        </w:rPr>
        <w:t xml:space="preserve">Tools / </w:t>
      </w:r>
      <w:r>
        <w:rPr>
          <w:b/>
          <w:spacing w:val="-4"/>
          <w:sz w:val="24"/>
        </w:rPr>
        <w:t>Day</w:t>
      </w:r>
      <w:r>
        <w:rPr>
          <w:b/>
          <w:sz w:val="24"/>
        </w:rPr>
        <w:tab/>
      </w:r>
      <w:r>
        <w:rPr>
          <w:b/>
          <w:sz w:val="24"/>
        </w:rPr>
        <w:t>Task Assigned</w:t>
      </w:r>
      <w:r>
        <w:rPr>
          <w:b/>
          <w:sz w:val="24"/>
        </w:rPr>
        <w:tab/>
      </w:r>
      <w:r>
        <w:rPr>
          <w:b/>
          <w:sz w:val="24"/>
        </w:rPr>
        <w:t>Activities Performed</w:t>
      </w:r>
      <w:r>
        <w:rPr>
          <w:b/>
          <w:sz w:val="24"/>
        </w:rPr>
        <w:tab/>
      </w:r>
      <w:r>
        <w:rPr>
          <w:b/>
          <w:spacing w:val="-2"/>
          <w:sz w:val="24"/>
        </w:rPr>
        <w:t>Techniques</w:t>
      </w:r>
    </w:p>
    <w:p w14:paraId="670F83B5">
      <w:pPr>
        <w:spacing w:before="0"/>
        <w:ind w:left="5966" w:right="0" w:firstLine="0"/>
        <w:jc w:val="left"/>
        <w:rPr>
          <w:b/>
          <w:sz w:val="24"/>
        </w:rPr>
      </w:pPr>
      <w:r>
        <w:rPr>
          <w:b/>
          <w:spacing w:val="-4"/>
          <w:sz w:val="24"/>
        </w:rPr>
        <w:t>Used</w:t>
      </w:r>
    </w:p>
    <w:p w14:paraId="7C92F0F0">
      <w:pPr>
        <w:pStyle w:val="10"/>
        <w:rPr>
          <w:b/>
        </w:rPr>
      </w:pPr>
      <w:r>
        <w:br w:type="column"/>
      </w:r>
    </w:p>
    <w:p w14:paraId="0FFE5552">
      <w:pPr>
        <w:pStyle w:val="10"/>
        <w:rPr>
          <w:b/>
        </w:rPr>
      </w:pPr>
    </w:p>
    <w:p w14:paraId="04B128CC">
      <w:pPr>
        <w:pStyle w:val="10"/>
        <w:spacing w:before="23"/>
        <w:rPr>
          <w:b/>
        </w:rPr>
      </w:pPr>
    </w:p>
    <w:p w14:paraId="0D2A77C0">
      <w:pPr>
        <w:spacing w:before="1"/>
        <w:ind w:left="692" w:right="1581" w:hanging="8"/>
        <w:jc w:val="left"/>
        <w:rPr>
          <w:b/>
          <w:sz w:val="24"/>
        </w:rPr>
      </w:pPr>
      <w:r>
        <w:rPr>
          <w:b/>
          <w:spacing w:val="-2"/>
          <w:sz w:val="24"/>
        </w:rPr>
        <w:t>Learning Outcome</w:t>
      </w:r>
    </w:p>
    <w:p w14:paraId="65051B36">
      <w:pPr>
        <w:spacing w:after="0"/>
        <w:jc w:val="left"/>
        <w:rPr>
          <w:b/>
          <w:sz w:val="24"/>
        </w:rPr>
        <w:sectPr>
          <w:pgSz w:w="11910" w:h="16840"/>
          <w:pgMar w:top="1900" w:right="708" w:bottom="1160" w:left="1133" w:header="0" w:footer="977" w:gutter="0"/>
          <w:cols w:equalWidth="0" w:num="2">
            <w:col w:w="6809" w:space="40"/>
            <w:col w:w="3220"/>
          </w:cols>
        </w:sectPr>
      </w:pPr>
    </w:p>
    <w:p w14:paraId="6DE91D2F">
      <w:pPr>
        <w:pStyle w:val="10"/>
        <w:spacing w:before="32"/>
        <w:rPr>
          <w:b/>
        </w:rPr>
      </w:pPr>
    </w:p>
    <w:p w14:paraId="161ABA84">
      <w:pPr>
        <w:pStyle w:val="10"/>
        <w:spacing w:line="120" w:lineRule="auto"/>
        <w:ind w:left="667" w:right="38"/>
      </w:pPr>
      <w:r>
        <w:rPr>
          <w:position w:val="14"/>
        </w:rPr>
        <w:t>Day</w:t>
      </w:r>
      <w:r>
        <w:rPr>
          <w:spacing w:val="19"/>
          <w:position w:val="14"/>
        </w:rPr>
        <w:t xml:space="preserve"> </w:t>
      </w:r>
      <w:r>
        <w:t xml:space="preserve">Orientation </w:t>
      </w:r>
      <w:r>
        <w:rPr>
          <w:spacing w:val="-10"/>
        </w:rPr>
        <w:t>1</w:t>
      </w:r>
    </w:p>
    <w:p w14:paraId="34184D34">
      <w:pPr>
        <w:pStyle w:val="10"/>
        <w:spacing w:before="60"/>
        <w:ind w:left="666"/>
      </w:pPr>
      <w:r>
        <w:br w:type="column"/>
      </w:r>
      <w:r>
        <w:t>Internship</w:t>
      </w:r>
      <w:r>
        <w:rPr>
          <w:spacing w:val="-15"/>
        </w:rPr>
        <w:t xml:space="preserve"> </w:t>
      </w:r>
      <w:r>
        <w:t xml:space="preserve">objectives, rules, workflow </w:t>
      </w:r>
      <w:r>
        <w:rPr>
          <w:spacing w:val="-2"/>
        </w:rPr>
        <w:t>understanding</w:t>
      </w:r>
    </w:p>
    <w:p w14:paraId="5C919C77">
      <w:pPr>
        <w:pStyle w:val="10"/>
        <w:spacing w:before="197"/>
        <w:ind w:left="296"/>
      </w:pPr>
      <w:r>
        <w:br w:type="column"/>
      </w:r>
      <w:r>
        <w:rPr>
          <w:spacing w:val="-2"/>
        </w:rPr>
        <w:t xml:space="preserve">Discussion, </w:t>
      </w:r>
      <w:r>
        <w:rPr>
          <w:spacing w:val="-4"/>
        </w:rPr>
        <w:t>Docs</w:t>
      </w:r>
    </w:p>
    <w:p w14:paraId="2902AB58">
      <w:pPr>
        <w:pStyle w:val="10"/>
        <w:spacing w:before="197"/>
        <w:ind w:left="428" w:right="1163"/>
      </w:pPr>
      <w:r>
        <w:br w:type="column"/>
      </w:r>
      <w:r>
        <w:t>Clarity about internship</w:t>
      </w:r>
      <w:r>
        <w:rPr>
          <w:spacing w:val="-15"/>
        </w:rPr>
        <w:t xml:space="preserve"> </w:t>
      </w:r>
      <w:r>
        <w:t>structure</w:t>
      </w:r>
    </w:p>
    <w:p w14:paraId="6F2306EF">
      <w:pPr>
        <w:pStyle w:val="10"/>
        <w:spacing w:after="0"/>
        <w:sectPr>
          <w:type w:val="continuous"/>
          <w:pgSz w:w="11910" w:h="16840"/>
          <w:pgMar w:top="1620" w:right="708" w:bottom="1160" w:left="1133" w:header="0" w:footer="977" w:gutter="0"/>
          <w:cols w:equalWidth="0" w:num="4">
            <w:col w:w="2318" w:space="75"/>
            <w:col w:w="2731" w:space="39"/>
            <w:col w:w="1410" w:space="40"/>
            <w:col w:w="3456"/>
          </w:cols>
        </w:sectPr>
      </w:pPr>
    </w:p>
    <w:p w14:paraId="49366F0E">
      <w:pPr>
        <w:pStyle w:val="10"/>
        <w:spacing w:before="197"/>
        <w:ind w:left="667" w:right="-9"/>
      </w:pPr>
      <w:r>
        <w:rPr>
          <w:spacing w:val="-4"/>
        </w:rPr>
        <w:t xml:space="preserve">Day </w:t>
      </w:r>
      <w:r>
        <w:rPr>
          <w:spacing w:val="-10"/>
        </w:rPr>
        <w:t>2</w:t>
      </w:r>
    </w:p>
    <w:p w14:paraId="0C73D8C0">
      <w:pPr>
        <w:pStyle w:val="10"/>
        <w:spacing w:before="197"/>
        <w:ind w:left="80"/>
      </w:pPr>
      <w:r>
        <w:br w:type="column"/>
      </w:r>
      <w:r>
        <w:t>Introduction</w:t>
      </w:r>
      <w:r>
        <w:rPr>
          <w:spacing w:val="-15"/>
        </w:rPr>
        <w:t xml:space="preserve"> </w:t>
      </w:r>
      <w:r>
        <w:t>to Data</w:t>
      </w:r>
      <w:r>
        <w:rPr>
          <w:spacing w:val="-1"/>
        </w:rPr>
        <w:t xml:space="preserve"> </w:t>
      </w:r>
      <w:r>
        <w:rPr>
          <w:spacing w:val="-2"/>
        </w:rPr>
        <w:t>Analytics</w:t>
      </w:r>
    </w:p>
    <w:p w14:paraId="519454CE">
      <w:pPr>
        <w:pStyle w:val="10"/>
        <w:spacing w:before="60"/>
        <w:ind w:left="401"/>
      </w:pPr>
      <w:r>
        <w:br w:type="column"/>
      </w:r>
      <w:r>
        <w:t>Basics</w:t>
      </w:r>
      <w:r>
        <w:rPr>
          <w:spacing w:val="-15"/>
        </w:rPr>
        <w:t xml:space="preserve"> </w:t>
      </w:r>
      <w:r>
        <w:t>of</w:t>
      </w:r>
      <w:r>
        <w:rPr>
          <w:spacing w:val="-14"/>
        </w:rPr>
        <w:t xml:space="preserve"> </w:t>
      </w:r>
      <w:r>
        <w:t>data</w:t>
      </w:r>
      <w:r>
        <w:rPr>
          <w:spacing w:val="-15"/>
        </w:rPr>
        <w:t xml:space="preserve"> </w:t>
      </w:r>
      <w:r>
        <w:t xml:space="preserve">analytics and real-world use </w:t>
      </w:r>
      <w:r>
        <w:rPr>
          <w:spacing w:val="-2"/>
        </w:rPr>
        <w:t>cases</w:t>
      </w:r>
    </w:p>
    <w:p w14:paraId="3F638A5A">
      <w:pPr>
        <w:pStyle w:val="10"/>
        <w:spacing w:before="60"/>
      </w:pPr>
      <w:r>
        <w:br w:type="column"/>
      </w:r>
    </w:p>
    <w:p w14:paraId="50023AA8">
      <w:pPr>
        <w:pStyle w:val="10"/>
        <w:ind w:left="104"/>
      </w:pPr>
      <w:r>
        <w:t>PPT,</w:t>
      </w:r>
      <w:r>
        <w:rPr>
          <w:spacing w:val="-4"/>
        </w:rPr>
        <w:t xml:space="preserve"> </w:t>
      </w:r>
      <w:r>
        <w:rPr>
          <w:spacing w:val="-2"/>
        </w:rPr>
        <w:t>Notes</w:t>
      </w:r>
    </w:p>
    <w:p w14:paraId="38EBD306">
      <w:pPr>
        <w:pStyle w:val="10"/>
        <w:spacing w:before="197"/>
        <w:ind w:left="449" w:right="1663"/>
      </w:pPr>
      <w:r>
        <w:br w:type="column"/>
      </w:r>
      <w:r>
        <w:rPr>
          <w:spacing w:val="-2"/>
        </w:rPr>
        <w:t>Conceptual understanding</w:t>
      </w:r>
    </w:p>
    <w:p w14:paraId="582DC210">
      <w:pPr>
        <w:pStyle w:val="10"/>
        <w:spacing w:after="0"/>
        <w:sectPr>
          <w:type w:val="continuous"/>
          <w:pgSz w:w="11910" w:h="16840"/>
          <w:pgMar w:top="1620" w:right="708" w:bottom="1160" w:left="1133" w:header="0" w:footer="977" w:gutter="0"/>
          <w:cols w:equalWidth="0" w:num="5">
            <w:col w:w="1066" w:space="40"/>
            <w:col w:w="1513" w:space="39"/>
            <w:col w:w="2658" w:space="40"/>
            <w:col w:w="1197" w:space="39"/>
            <w:col w:w="3477"/>
          </w:cols>
        </w:sectPr>
      </w:pPr>
    </w:p>
    <w:p w14:paraId="68870AED">
      <w:pPr>
        <w:pStyle w:val="10"/>
        <w:spacing w:before="60"/>
        <w:ind w:left="667" w:right="-9"/>
      </w:pPr>
      <w:r>
        <w:rPr>
          <w:spacing w:val="-4"/>
        </w:rPr>
        <w:t xml:space="preserve">Day </w:t>
      </w:r>
      <w:r>
        <w:rPr>
          <w:spacing w:val="-10"/>
        </w:rPr>
        <w:t>3</w:t>
      </w:r>
    </w:p>
    <w:p w14:paraId="48D6745F">
      <w:pPr>
        <w:pStyle w:val="10"/>
        <w:spacing w:before="60"/>
        <w:ind w:left="80"/>
      </w:pPr>
      <w:r>
        <w:br w:type="column"/>
      </w:r>
      <w:r>
        <w:rPr>
          <w:spacing w:val="-2"/>
        </w:rPr>
        <w:t>Dataset Understanding</w:t>
      </w:r>
    </w:p>
    <w:p w14:paraId="1ECAF411">
      <w:pPr>
        <w:pStyle w:val="10"/>
        <w:spacing w:before="60"/>
        <w:ind w:left="423"/>
      </w:pPr>
      <w:r>
        <w:br w:type="column"/>
      </w:r>
      <w:r>
        <w:t>Studied dataset structure</w:t>
      </w:r>
      <w:r>
        <w:rPr>
          <w:spacing w:val="-15"/>
        </w:rPr>
        <w:t xml:space="preserve"> </w:t>
      </w:r>
      <w:r>
        <w:t>and</w:t>
      </w:r>
      <w:r>
        <w:rPr>
          <w:spacing w:val="-15"/>
        </w:rPr>
        <w:t xml:space="preserve"> </w:t>
      </w:r>
      <w:r>
        <w:t>variables</w:t>
      </w:r>
    </w:p>
    <w:p w14:paraId="064E8020">
      <w:pPr>
        <w:pStyle w:val="10"/>
        <w:tabs>
          <w:tab w:val="left" w:pos="1772"/>
        </w:tabs>
        <w:spacing w:before="197"/>
        <w:ind w:left="190"/>
      </w:pPr>
      <w:r>
        <w:br w:type="column"/>
      </w:r>
      <w:r>
        <w:rPr>
          <w:spacing w:val="-2"/>
        </w:rPr>
        <w:t>Excel</w:t>
      </w:r>
      <w:r>
        <w:tab/>
      </w:r>
      <w:r>
        <w:t>Data</w:t>
      </w:r>
      <w:r>
        <w:rPr>
          <w:spacing w:val="-3"/>
        </w:rPr>
        <w:t xml:space="preserve"> </w:t>
      </w:r>
      <w:r>
        <w:rPr>
          <w:spacing w:val="-2"/>
        </w:rPr>
        <w:t>familiarity</w:t>
      </w:r>
    </w:p>
    <w:p w14:paraId="5565E576">
      <w:pPr>
        <w:pStyle w:val="10"/>
        <w:spacing w:after="0"/>
        <w:sectPr>
          <w:type w:val="continuous"/>
          <w:pgSz w:w="11910" w:h="16840"/>
          <w:pgMar w:top="1620" w:right="708" w:bottom="1160" w:left="1133" w:header="0" w:footer="977" w:gutter="0"/>
          <w:cols w:equalWidth="0" w:num="4">
            <w:col w:w="1066" w:space="40"/>
            <w:col w:w="1492" w:space="39"/>
            <w:col w:w="2593" w:space="39"/>
            <w:col w:w="4800"/>
          </w:cols>
        </w:sectPr>
      </w:pPr>
    </w:p>
    <w:p w14:paraId="490DFC56">
      <w:pPr>
        <w:pStyle w:val="10"/>
        <w:spacing w:before="60"/>
        <w:ind w:left="667" w:right="-9"/>
      </w:pPr>
      <w:r>
        <w:rPr>
          <w:spacing w:val="-4"/>
        </w:rPr>
        <w:t xml:space="preserve">Day </w:t>
      </w:r>
      <w:r>
        <w:rPr>
          <w:spacing w:val="-10"/>
        </w:rPr>
        <w:t>4</w:t>
      </w:r>
    </w:p>
    <w:p w14:paraId="48090819">
      <w:pPr>
        <w:pStyle w:val="10"/>
        <w:spacing w:before="60"/>
        <w:ind w:left="667" w:right="-9"/>
      </w:pPr>
      <w:r>
        <w:rPr>
          <w:spacing w:val="-4"/>
        </w:rPr>
        <w:t xml:space="preserve">Day </w:t>
      </w:r>
      <w:r>
        <w:rPr>
          <w:spacing w:val="-10"/>
        </w:rPr>
        <w:t>5</w:t>
      </w:r>
    </w:p>
    <w:p w14:paraId="40CC2712">
      <w:pPr>
        <w:pStyle w:val="10"/>
        <w:spacing w:before="60"/>
        <w:ind w:left="667" w:right="-9"/>
      </w:pPr>
      <w:r>
        <w:rPr>
          <w:spacing w:val="-4"/>
        </w:rPr>
        <w:t xml:space="preserve">Day </w:t>
      </w:r>
      <w:r>
        <w:rPr>
          <w:spacing w:val="-10"/>
        </w:rPr>
        <w:t>6</w:t>
      </w:r>
    </w:p>
    <w:p w14:paraId="6E91D8DB">
      <w:pPr>
        <w:pStyle w:val="10"/>
        <w:spacing w:before="60"/>
        <w:ind w:left="667" w:right="-9"/>
      </w:pPr>
      <w:r>
        <w:rPr>
          <w:spacing w:val="-4"/>
        </w:rPr>
        <w:t xml:space="preserve">Day </w:t>
      </w:r>
      <w:r>
        <w:rPr>
          <w:spacing w:val="-10"/>
        </w:rPr>
        <w:t>7</w:t>
      </w:r>
    </w:p>
    <w:p w14:paraId="7B9983B0">
      <w:pPr>
        <w:pStyle w:val="10"/>
        <w:tabs>
          <w:tab w:val="left" w:pos="1954"/>
        </w:tabs>
        <w:spacing w:before="90" w:line="151" w:lineRule="auto"/>
        <w:ind w:left="80"/>
      </w:pPr>
      <w:r>
        <w:br w:type="column"/>
      </w:r>
      <w:r>
        <w:rPr>
          <w:position w:val="-13"/>
        </w:rPr>
        <w:t>Data</w:t>
      </w:r>
      <w:r>
        <w:rPr>
          <w:spacing w:val="-1"/>
          <w:position w:val="-13"/>
        </w:rPr>
        <w:t xml:space="preserve"> </w:t>
      </w:r>
      <w:r>
        <w:rPr>
          <w:spacing w:val="-2"/>
          <w:position w:val="-13"/>
        </w:rPr>
        <w:t>Collection</w:t>
      </w:r>
      <w:r>
        <w:rPr>
          <w:position w:val="-13"/>
        </w:rPr>
        <w:tab/>
      </w:r>
      <w:r>
        <w:t>Collected</w:t>
      </w:r>
      <w:r>
        <w:rPr>
          <w:spacing w:val="-5"/>
        </w:rPr>
        <w:t xml:space="preserve"> </w:t>
      </w:r>
      <w:r>
        <w:rPr>
          <w:spacing w:val="-2"/>
        </w:rPr>
        <w:t>sample</w:t>
      </w:r>
    </w:p>
    <w:p w14:paraId="143C6694">
      <w:pPr>
        <w:pStyle w:val="10"/>
        <w:spacing w:line="205" w:lineRule="exact"/>
        <w:ind w:left="1954"/>
      </w:pPr>
      <w:r>
        <w:rPr>
          <w:spacing w:val="-2"/>
        </w:rPr>
        <w:t>datasets</w:t>
      </w:r>
    </w:p>
    <w:p w14:paraId="02365751">
      <w:pPr>
        <w:pStyle w:val="10"/>
        <w:tabs>
          <w:tab w:val="left" w:pos="1954"/>
        </w:tabs>
        <w:spacing w:before="90" w:line="151" w:lineRule="auto"/>
        <w:ind w:left="80"/>
      </w:pPr>
      <w:r>
        <w:rPr>
          <w:position w:val="-13"/>
        </w:rPr>
        <w:t>Data</w:t>
      </w:r>
      <w:r>
        <w:rPr>
          <w:spacing w:val="-3"/>
          <w:position w:val="-13"/>
        </w:rPr>
        <w:t xml:space="preserve"> </w:t>
      </w:r>
      <w:r>
        <w:rPr>
          <w:spacing w:val="-2"/>
          <w:position w:val="-13"/>
        </w:rPr>
        <w:t>Cleaning</w:t>
      </w:r>
      <w:r>
        <w:rPr>
          <w:position w:val="-13"/>
        </w:rPr>
        <w:tab/>
      </w:r>
      <w:r>
        <w:t>Removed</w:t>
      </w:r>
      <w:r>
        <w:rPr>
          <w:spacing w:val="-5"/>
        </w:rPr>
        <w:t xml:space="preserve"> </w:t>
      </w:r>
      <w:r>
        <w:t>missing</w:t>
      </w:r>
      <w:r>
        <w:rPr>
          <w:spacing w:val="-2"/>
        </w:rPr>
        <w:t xml:space="preserve"> </w:t>
      </w:r>
      <w:r>
        <w:rPr>
          <w:spacing w:val="-10"/>
        </w:rPr>
        <w:t>&amp;</w:t>
      </w:r>
    </w:p>
    <w:p w14:paraId="55246EED">
      <w:pPr>
        <w:pStyle w:val="10"/>
        <w:spacing w:line="205" w:lineRule="exact"/>
        <w:ind w:left="1954"/>
      </w:pPr>
      <w:r>
        <w:t>duplicate</w:t>
      </w:r>
      <w:r>
        <w:rPr>
          <w:spacing w:val="-3"/>
        </w:rPr>
        <w:t xml:space="preserve"> </w:t>
      </w:r>
      <w:r>
        <w:rPr>
          <w:spacing w:val="-2"/>
        </w:rPr>
        <w:t>values</w:t>
      </w:r>
    </w:p>
    <w:p w14:paraId="77885FBB">
      <w:pPr>
        <w:pStyle w:val="10"/>
        <w:tabs>
          <w:tab w:val="left" w:pos="1954"/>
        </w:tabs>
        <w:spacing w:before="91" w:line="151" w:lineRule="auto"/>
        <w:ind w:left="80"/>
      </w:pPr>
      <w:r>
        <w:rPr>
          <w:position w:val="-13"/>
        </w:rPr>
        <w:t>Data</w:t>
      </w:r>
      <w:r>
        <w:rPr>
          <w:spacing w:val="-1"/>
          <w:position w:val="-13"/>
        </w:rPr>
        <w:t xml:space="preserve"> </w:t>
      </w:r>
      <w:r>
        <w:rPr>
          <w:spacing w:val="-2"/>
          <w:position w:val="-13"/>
        </w:rPr>
        <w:t>Formatting</w:t>
      </w:r>
      <w:r>
        <w:rPr>
          <w:position w:val="-13"/>
        </w:rPr>
        <w:tab/>
      </w:r>
      <w:r>
        <w:t>Standardized</w:t>
      </w:r>
      <w:r>
        <w:rPr>
          <w:spacing w:val="-6"/>
        </w:rPr>
        <w:t xml:space="preserve"> </w:t>
      </w:r>
      <w:r>
        <w:rPr>
          <w:spacing w:val="-4"/>
        </w:rPr>
        <w:t>data</w:t>
      </w:r>
    </w:p>
    <w:p w14:paraId="55271906">
      <w:pPr>
        <w:pStyle w:val="10"/>
        <w:spacing w:line="205" w:lineRule="exact"/>
        <w:ind w:left="1954"/>
      </w:pPr>
      <w:r>
        <w:rPr>
          <w:spacing w:val="-2"/>
        </w:rPr>
        <w:t>formats</w:t>
      </w:r>
    </w:p>
    <w:p w14:paraId="522CA3D8">
      <w:pPr>
        <w:pStyle w:val="10"/>
        <w:tabs>
          <w:tab w:val="left" w:pos="1954"/>
        </w:tabs>
        <w:spacing w:before="90" w:line="151" w:lineRule="auto"/>
        <w:ind w:left="80"/>
      </w:pPr>
      <w:r>
        <w:rPr>
          <w:position w:val="-13"/>
        </w:rPr>
        <w:t>Weekly</w:t>
      </w:r>
      <w:r>
        <w:rPr>
          <w:spacing w:val="-1"/>
          <w:position w:val="-13"/>
        </w:rPr>
        <w:t xml:space="preserve"> </w:t>
      </w:r>
      <w:r>
        <w:rPr>
          <w:spacing w:val="-2"/>
          <w:position w:val="-13"/>
        </w:rPr>
        <w:t>Review</w:t>
      </w:r>
      <w:r>
        <w:rPr>
          <w:position w:val="-13"/>
        </w:rPr>
        <w:tab/>
      </w:r>
      <w:r>
        <w:t>Reviewed</w:t>
      </w:r>
      <w:r>
        <w:rPr>
          <w:spacing w:val="-6"/>
        </w:rPr>
        <w:t xml:space="preserve"> </w:t>
      </w:r>
      <w:r>
        <w:t>learning</w:t>
      </w:r>
      <w:r>
        <w:rPr>
          <w:spacing w:val="-1"/>
        </w:rPr>
        <w:t xml:space="preserve"> </w:t>
      </w:r>
      <w:r>
        <w:rPr>
          <w:spacing w:val="-10"/>
        </w:rPr>
        <w:t>&amp;</w:t>
      </w:r>
    </w:p>
    <w:p w14:paraId="789300B8">
      <w:pPr>
        <w:pStyle w:val="10"/>
        <w:spacing w:line="205" w:lineRule="exact"/>
        <w:ind w:left="1954"/>
      </w:pPr>
      <w:r>
        <w:t>documented</w:t>
      </w:r>
      <w:r>
        <w:rPr>
          <w:spacing w:val="-5"/>
        </w:rPr>
        <w:t xml:space="preserve"> </w:t>
      </w:r>
      <w:r>
        <w:rPr>
          <w:spacing w:val="-4"/>
        </w:rPr>
        <w:t>work</w:t>
      </w:r>
    </w:p>
    <w:p w14:paraId="29BB0FB1">
      <w:pPr>
        <w:pStyle w:val="10"/>
        <w:tabs>
          <w:tab w:val="left" w:pos="1890"/>
        </w:tabs>
        <w:spacing w:before="197"/>
        <w:ind w:left="308"/>
      </w:pPr>
      <w:r>
        <w:br w:type="column"/>
      </w:r>
      <w:r>
        <w:rPr>
          <w:spacing w:val="-2"/>
        </w:rPr>
        <w:t>Excel</w:t>
      </w:r>
      <w:r>
        <w:tab/>
      </w:r>
      <w:r>
        <w:t>Data</w:t>
      </w:r>
      <w:r>
        <w:rPr>
          <w:spacing w:val="-2"/>
        </w:rPr>
        <w:t xml:space="preserve"> </w:t>
      </w:r>
      <w:r>
        <w:t>sourcing</w:t>
      </w:r>
      <w:r>
        <w:rPr>
          <w:spacing w:val="-1"/>
        </w:rPr>
        <w:t xml:space="preserve"> </w:t>
      </w:r>
      <w:r>
        <w:rPr>
          <w:spacing w:val="-2"/>
        </w:rPr>
        <w:t>skills</w:t>
      </w:r>
    </w:p>
    <w:p w14:paraId="75690DDF">
      <w:pPr>
        <w:pStyle w:val="10"/>
        <w:spacing w:before="60"/>
      </w:pPr>
    </w:p>
    <w:p w14:paraId="0D957B0C">
      <w:pPr>
        <w:pStyle w:val="10"/>
        <w:tabs>
          <w:tab w:val="left" w:pos="1890"/>
        </w:tabs>
        <w:ind w:left="308"/>
      </w:pPr>
      <w:r>
        <w:rPr>
          <w:spacing w:val="-2"/>
        </w:rPr>
        <w:t>Excel</w:t>
      </w:r>
      <w:r>
        <w:tab/>
      </w:r>
      <w:r>
        <w:t>Data</w:t>
      </w:r>
      <w:r>
        <w:rPr>
          <w:spacing w:val="-1"/>
        </w:rPr>
        <w:t xml:space="preserve"> </w:t>
      </w:r>
      <w:r>
        <w:rPr>
          <w:spacing w:val="-2"/>
        </w:rPr>
        <w:t>accuracy</w:t>
      </w:r>
    </w:p>
    <w:p w14:paraId="02BB8811">
      <w:pPr>
        <w:pStyle w:val="10"/>
        <w:tabs>
          <w:tab w:val="left" w:pos="1890"/>
        </w:tabs>
        <w:spacing w:before="228" w:line="158" w:lineRule="auto"/>
        <w:ind w:left="1890" w:right="1628" w:hanging="1582"/>
      </w:pPr>
      <w:r>
        <w:rPr>
          <w:spacing w:val="-2"/>
          <w:position w:val="-13"/>
        </w:rPr>
        <w:t>Excel</w:t>
      </w:r>
      <w:r>
        <w:rPr>
          <w:position w:val="-13"/>
        </w:rPr>
        <w:tab/>
      </w:r>
      <w:r>
        <w:t>Improved</w:t>
      </w:r>
      <w:r>
        <w:rPr>
          <w:spacing w:val="-15"/>
        </w:rPr>
        <w:t xml:space="preserve"> </w:t>
      </w:r>
      <w:r>
        <w:t xml:space="preserve">data </w:t>
      </w:r>
      <w:r>
        <w:rPr>
          <w:spacing w:val="-2"/>
        </w:rPr>
        <w:t>consistency</w:t>
      </w:r>
    </w:p>
    <w:p w14:paraId="2DD9A948">
      <w:pPr>
        <w:pStyle w:val="10"/>
        <w:tabs>
          <w:tab w:val="left" w:pos="1890"/>
        </w:tabs>
        <w:spacing w:before="107" w:line="158" w:lineRule="auto"/>
        <w:ind w:left="1890" w:right="1543" w:hanging="1582"/>
      </w:pPr>
      <w:r>
        <w:rPr>
          <w:position w:val="-13"/>
        </w:rPr>
        <w:t>MS Word</w:t>
      </w:r>
      <w:r>
        <w:rPr>
          <w:position w:val="-13"/>
        </w:rPr>
        <w:tab/>
      </w:r>
      <w:r>
        <w:rPr>
          <w:spacing w:val="-2"/>
        </w:rPr>
        <w:t>Documentation skill</w:t>
      </w:r>
    </w:p>
    <w:p w14:paraId="3BC9AD16">
      <w:pPr>
        <w:pStyle w:val="10"/>
        <w:spacing w:after="0" w:line="158" w:lineRule="auto"/>
        <w:sectPr>
          <w:type w:val="continuous"/>
          <w:pgSz w:w="11910" w:h="16840"/>
          <w:pgMar w:top="1620" w:right="708" w:bottom="1160" w:left="1133" w:header="0" w:footer="977" w:gutter="0"/>
          <w:cols w:equalWidth="0" w:num="3">
            <w:col w:w="1066" w:space="40"/>
            <w:col w:w="4006" w:space="39"/>
            <w:col w:w="4918"/>
          </w:cols>
        </w:sectPr>
      </w:pPr>
    </w:p>
    <w:p w14:paraId="30E3963E">
      <w:pPr>
        <w:pStyle w:val="10"/>
      </w:pPr>
    </w:p>
    <w:p w14:paraId="600F4DAD">
      <w:pPr>
        <w:pStyle w:val="10"/>
        <w:spacing w:before="46"/>
      </w:pPr>
    </w:p>
    <w:p w14:paraId="357AFBCA">
      <w:pPr>
        <w:pStyle w:val="10"/>
        <w:ind w:left="667" w:right="1868"/>
      </w:pPr>
      <w:r>
        <w:t>|</w:t>
      </w:r>
      <w:r>
        <w:rPr>
          <w:spacing w:val="-4"/>
        </w:rPr>
        <w:t xml:space="preserve"> </w:t>
      </w:r>
      <w:r>
        <w:t>Day</w:t>
      </w:r>
      <w:r>
        <w:rPr>
          <w:spacing w:val="-3"/>
        </w:rPr>
        <w:t xml:space="preserve"> </w:t>
      </w:r>
      <w:r>
        <w:t>8</w:t>
      </w:r>
      <w:r>
        <w:rPr>
          <w:spacing w:val="-3"/>
        </w:rPr>
        <w:t xml:space="preserve"> </w:t>
      </w:r>
      <w:r>
        <w:t>|</w:t>
      </w:r>
      <w:r>
        <w:rPr>
          <w:spacing w:val="-4"/>
        </w:rPr>
        <w:t xml:space="preserve"> </w:t>
      </w:r>
      <w:r>
        <w:t>Introduction</w:t>
      </w:r>
      <w:r>
        <w:rPr>
          <w:spacing w:val="-1"/>
        </w:rPr>
        <w:t xml:space="preserve"> </w:t>
      </w:r>
      <w:r>
        <w:t>to</w:t>
      </w:r>
      <w:r>
        <w:rPr>
          <w:spacing w:val="-3"/>
        </w:rPr>
        <w:t xml:space="preserve"> </w:t>
      </w:r>
      <w:r>
        <w:t>Python</w:t>
      </w:r>
      <w:r>
        <w:rPr>
          <w:spacing w:val="-3"/>
        </w:rPr>
        <w:t xml:space="preserve"> </w:t>
      </w:r>
      <w:r>
        <w:t>|</w:t>
      </w:r>
      <w:r>
        <w:rPr>
          <w:spacing w:val="-4"/>
        </w:rPr>
        <w:t xml:space="preserve"> </w:t>
      </w:r>
      <w:r>
        <w:t>Basics</w:t>
      </w:r>
      <w:r>
        <w:rPr>
          <w:spacing w:val="-3"/>
        </w:rPr>
        <w:t xml:space="preserve"> </w:t>
      </w:r>
      <w:r>
        <w:t>of</w:t>
      </w:r>
      <w:r>
        <w:rPr>
          <w:spacing w:val="-4"/>
        </w:rPr>
        <w:t xml:space="preserve"> </w:t>
      </w:r>
      <w:r>
        <w:t>Python</w:t>
      </w:r>
      <w:r>
        <w:rPr>
          <w:spacing w:val="-1"/>
        </w:rPr>
        <w:t xml:space="preserve"> </w:t>
      </w:r>
      <w:r>
        <w:t>for</w:t>
      </w:r>
      <w:r>
        <w:rPr>
          <w:spacing w:val="-4"/>
        </w:rPr>
        <w:t xml:space="preserve"> </w:t>
      </w:r>
      <w:r>
        <w:t>data</w:t>
      </w:r>
      <w:r>
        <w:rPr>
          <w:spacing w:val="-2"/>
        </w:rPr>
        <w:t xml:space="preserve"> </w:t>
      </w:r>
      <w:r>
        <w:t>analysis</w:t>
      </w:r>
      <w:r>
        <w:rPr>
          <w:spacing w:val="-3"/>
        </w:rPr>
        <w:t xml:space="preserve"> </w:t>
      </w:r>
      <w:r>
        <w:t>|</w:t>
      </w:r>
      <w:r>
        <w:rPr>
          <w:spacing w:val="-4"/>
        </w:rPr>
        <w:t xml:space="preserve"> </w:t>
      </w:r>
      <w:r>
        <w:t>Python</w:t>
      </w:r>
      <w:r>
        <w:rPr>
          <w:spacing w:val="-3"/>
        </w:rPr>
        <w:t xml:space="preserve"> </w:t>
      </w:r>
      <w:r>
        <w:t>| Programming foundation |</w:t>
      </w:r>
    </w:p>
    <w:p w14:paraId="23A6E4AE">
      <w:pPr>
        <w:pStyle w:val="10"/>
        <w:ind w:left="667"/>
      </w:pPr>
      <w:r>
        <w:t>|</w:t>
      </w:r>
      <w:r>
        <w:rPr>
          <w:spacing w:val="-3"/>
        </w:rPr>
        <w:t xml:space="preserve"> </w:t>
      </w:r>
      <w:r>
        <w:t>Day</w:t>
      </w:r>
      <w:r>
        <w:rPr>
          <w:spacing w:val="-1"/>
        </w:rPr>
        <w:t xml:space="preserve"> </w:t>
      </w:r>
      <w:r>
        <w:t>9</w:t>
      </w:r>
      <w:r>
        <w:rPr>
          <w:spacing w:val="-1"/>
        </w:rPr>
        <w:t xml:space="preserve"> </w:t>
      </w:r>
      <w:r>
        <w:t>|</w:t>
      </w:r>
      <w:r>
        <w:rPr>
          <w:spacing w:val="-3"/>
        </w:rPr>
        <w:t xml:space="preserve"> </w:t>
      </w:r>
      <w:r>
        <w:t>Python</w:t>
      </w:r>
      <w:r>
        <w:rPr>
          <w:spacing w:val="1"/>
        </w:rPr>
        <w:t xml:space="preserve"> </w:t>
      </w:r>
      <w:r>
        <w:t>Practice</w:t>
      </w:r>
      <w:r>
        <w:rPr>
          <w:spacing w:val="-1"/>
        </w:rPr>
        <w:t xml:space="preserve"> </w:t>
      </w:r>
      <w:r>
        <w:t>|</w:t>
      </w:r>
      <w:r>
        <w:rPr>
          <w:spacing w:val="-2"/>
        </w:rPr>
        <w:t xml:space="preserve"> </w:t>
      </w:r>
      <w:r>
        <w:t>Variables,</w:t>
      </w:r>
      <w:r>
        <w:rPr>
          <w:spacing w:val="1"/>
        </w:rPr>
        <w:t xml:space="preserve"> </w:t>
      </w:r>
      <w:r>
        <w:t>loops,</w:t>
      </w:r>
      <w:r>
        <w:rPr>
          <w:spacing w:val="-2"/>
        </w:rPr>
        <w:t xml:space="preserve"> </w:t>
      </w:r>
      <w:r>
        <w:t>conditions</w:t>
      </w:r>
      <w:r>
        <w:rPr>
          <w:spacing w:val="-4"/>
        </w:rPr>
        <w:t xml:space="preserve"> </w:t>
      </w:r>
      <w:r>
        <w:t>|</w:t>
      </w:r>
      <w:r>
        <w:rPr>
          <w:spacing w:val="-2"/>
        </w:rPr>
        <w:t xml:space="preserve"> </w:t>
      </w:r>
      <w:r>
        <w:t>Python |</w:t>
      </w:r>
      <w:r>
        <w:rPr>
          <w:spacing w:val="-2"/>
        </w:rPr>
        <w:t xml:space="preserve"> </w:t>
      </w:r>
      <w:r>
        <w:t>Coding</w:t>
      </w:r>
      <w:r>
        <w:rPr>
          <w:spacing w:val="-4"/>
        </w:rPr>
        <w:t xml:space="preserve"> </w:t>
      </w:r>
      <w:r>
        <w:t xml:space="preserve">confidence </w:t>
      </w:r>
      <w:r>
        <w:rPr>
          <w:spacing w:val="-10"/>
        </w:rPr>
        <w:t>|</w:t>
      </w:r>
    </w:p>
    <w:p w14:paraId="010C0946">
      <w:pPr>
        <w:pStyle w:val="10"/>
        <w:ind w:left="667"/>
      </w:pPr>
      <w:r>
        <w:t>|</w:t>
      </w:r>
      <w:r>
        <w:rPr>
          <w:spacing w:val="-5"/>
        </w:rPr>
        <w:t xml:space="preserve"> </w:t>
      </w:r>
      <w:r>
        <w:t>Day</w:t>
      </w:r>
      <w:r>
        <w:rPr>
          <w:spacing w:val="-1"/>
        </w:rPr>
        <w:t xml:space="preserve"> </w:t>
      </w:r>
      <w:r>
        <w:t>10</w:t>
      </w:r>
      <w:r>
        <w:rPr>
          <w:spacing w:val="-2"/>
        </w:rPr>
        <w:t xml:space="preserve"> </w:t>
      </w:r>
      <w:r>
        <w:t>|</w:t>
      </w:r>
      <w:r>
        <w:rPr>
          <w:spacing w:val="-2"/>
        </w:rPr>
        <w:t xml:space="preserve"> </w:t>
      </w:r>
      <w:r>
        <w:t>Data</w:t>
      </w:r>
      <w:r>
        <w:rPr>
          <w:spacing w:val="-1"/>
        </w:rPr>
        <w:t xml:space="preserve"> </w:t>
      </w:r>
      <w:r>
        <w:t>Handling</w:t>
      </w:r>
      <w:r>
        <w:rPr>
          <w:spacing w:val="-1"/>
        </w:rPr>
        <w:t xml:space="preserve"> </w:t>
      </w:r>
      <w:r>
        <w:t>in</w:t>
      </w:r>
      <w:r>
        <w:rPr>
          <w:spacing w:val="-2"/>
        </w:rPr>
        <w:t xml:space="preserve"> </w:t>
      </w:r>
      <w:r>
        <w:t>Python</w:t>
      </w:r>
      <w:r>
        <w:rPr>
          <w:spacing w:val="1"/>
        </w:rPr>
        <w:t xml:space="preserve"> </w:t>
      </w:r>
      <w:r>
        <w:t>|</w:t>
      </w:r>
      <w:r>
        <w:rPr>
          <w:spacing w:val="-2"/>
        </w:rPr>
        <w:t xml:space="preserve"> </w:t>
      </w:r>
      <w:r>
        <w:t>Imported</w:t>
      </w:r>
      <w:r>
        <w:rPr>
          <w:spacing w:val="-2"/>
        </w:rPr>
        <w:t xml:space="preserve"> </w:t>
      </w:r>
      <w:r>
        <w:t>datasets</w:t>
      </w:r>
      <w:r>
        <w:rPr>
          <w:spacing w:val="1"/>
        </w:rPr>
        <w:t xml:space="preserve"> </w:t>
      </w:r>
      <w:r>
        <w:t>|</w:t>
      </w:r>
      <w:r>
        <w:rPr>
          <w:spacing w:val="-3"/>
        </w:rPr>
        <w:t xml:space="preserve"> </w:t>
      </w:r>
      <w:r>
        <w:t>Python</w:t>
      </w:r>
      <w:r>
        <w:rPr>
          <w:spacing w:val="-1"/>
        </w:rPr>
        <w:t xml:space="preserve"> </w:t>
      </w:r>
      <w:r>
        <w:t>|</w:t>
      </w:r>
      <w:r>
        <w:rPr>
          <w:spacing w:val="-3"/>
        </w:rPr>
        <w:t xml:space="preserve"> </w:t>
      </w:r>
      <w:r>
        <w:t>Data manipulation</w:t>
      </w:r>
      <w:r>
        <w:rPr>
          <w:spacing w:val="-1"/>
        </w:rPr>
        <w:t xml:space="preserve"> </w:t>
      </w:r>
      <w:r>
        <w:rPr>
          <w:spacing w:val="-10"/>
        </w:rPr>
        <w:t>|</w:t>
      </w:r>
    </w:p>
    <w:p w14:paraId="0D318796">
      <w:pPr>
        <w:pStyle w:val="10"/>
        <w:ind w:left="667" w:right="1089"/>
      </w:pPr>
      <w:r>
        <w:t>|</w:t>
      </w:r>
      <w:r>
        <w:rPr>
          <w:spacing w:val="-4"/>
        </w:rPr>
        <w:t xml:space="preserve"> </w:t>
      </w:r>
      <w:r>
        <w:t>Day</w:t>
      </w:r>
      <w:r>
        <w:rPr>
          <w:spacing w:val="-3"/>
        </w:rPr>
        <w:t xml:space="preserve"> </w:t>
      </w:r>
      <w:r>
        <w:t>11</w:t>
      </w:r>
      <w:r>
        <w:rPr>
          <w:spacing w:val="-3"/>
        </w:rPr>
        <w:t xml:space="preserve"> </w:t>
      </w:r>
      <w:r>
        <w:t>|</w:t>
      </w:r>
      <w:r>
        <w:rPr>
          <w:spacing w:val="-4"/>
        </w:rPr>
        <w:t xml:space="preserve"> </w:t>
      </w:r>
      <w:r>
        <w:t>Exploratory</w:t>
      </w:r>
      <w:r>
        <w:rPr>
          <w:spacing w:val="-1"/>
        </w:rPr>
        <w:t xml:space="preserve"> </w:t>
      </w:r>
      <w:r>
        <w:t>Analysis</w:t>
      </w:r>
      <w:r>
        <w:rPr>
          <w:spacing w:val="-3"/>
        </w:rPr>
        <w:t xml:space="preserve"> </w:t>
      </w:r>
      <w:r>
        <w:t>|</w:t>
      </w:r>
      <w:r>
        <w:rPr>
          <w:spacing w:val="-4"/>
        </w:rPr>
        <w:t xml:space="preserve"> </w:t>
      </w:r>
      <w:r>
        <w:t>Analyzed</w:t>
      </w:r>
      <w:r>
        <w:rPr>
          <w:spacing w:val="-3"/>
        </w:rPr>
        <w:t xml:space="preserve"> </w:t>
      </w:r>
      <w:r>
        <w:t>trends</w:t>
      </w:r>
      <w:r>
        <w:rPr>
          <w:spacing w:val="-1"/>
        </w:rPr>
        <w:t xml:space="preserve"> </w:t>
      </w:r>
      <w:r>
        <w:t>&amp;</w:t>
      </w:r>
      <w:r>
        <w:rPr>
          <w:spacing w:val="-3"/>
        </w:rPr>
        <w:t xml:space="preserve"> </w:t>
      </w:r>
      <w:r>
        <w:t>patterns</w:t>
      </w:r>
      <w:r>
        <w:rPr>
          <w:spacing w:val="-3"/>
        </w:rPr>
        <w:t xml:space="preserve"> </w:t>
      </w:r>
      <w:r>
        <w:t>|</w:t>
      </w:r>
      <w:r>
        <w:rPr>
          <w:spacing w:val="-4"/>
        </w:rPr>
        <w:t xml:space="preserve"> </w:t>
      </w:r>
      <w:r>
        <w:t>Python</w:t>
      </w:r>
      <w:r>
        <w:rPr>
          <w:spacing w:val="-1"/>
        </w:rPr>
        <w:t xml:space="preserve"> </w:t>
      </w:r>
      <w:r>
        <w:t>|</w:t>
      </w:r>
      <w:r>
        <w:rPr>
          <w:spacing w:val="-4"/>
        </w:rPr>
        <w:t xml:space="preserve"> </w:t>
      </w:r>
      <w:r>
        <w:t>Analytical thinking |</w:t>
      </w:r>
    </w:p>
    <w:p w14:paraId="75163B11">
      <w:pPr>
        <w:pStyle w:val="10"/>
        <w:ind w:left="667" w:right="1089"/>
      </w:pPr>
      <w:r>
        <w:t>|</w:t>
      </w:r>
      <w:r>
        <w:rPr>
          <w:spacing w:val="-4"/>
        </w:rPr>
        <w:t xml:space="preserve"> </w:t>
      </w:r>
      <w:r>
        <w:t>Day</w:t>
      </w:r>
      <w:r>
        <w:rPr>
          <w:spacing w:val="-3"/>
        </w:rPr>
        <w:t xml:space="preserve"> </w:t>
      </w:r>
      <w:r>
        <w:t>12</w:t>
      </w:r>
      <w:r>
        <w:rPr>
          <w:spacing w:val="-3"/>
        </w:rPr>
        <w:t xml:space="preserve"> </w:t>
      </w:r>
      <w:r>
        <w:t>|</w:t>
      </w:r>
      <w:r>
        <w:rPr>
          <w:spacing w:val="-4"/>
        </w:rPr>
        <w:t xml:space="preserve"> </w:t>
      </w:r>
      <w:r>
        <w:t>Visualization</w:t>
      </w:r>
      <w:r>
        <w:rPr>
          <w:spacing w:val="-3"/>
        </w:rPr>
        <w:t xml:space="preserve"> </w:t>
      </w:r>
      <w:r>
        <w:t>Basics</w:t>
      </w:r>
      <w:r>
        <w:rPr>
          <w:spacing w:val="-1"/>
        </w:rPr>
        <w:t xml:space="preserve"> </w:t>
      </w:r>
      <w:r>
        <w:t>|</w:t>
      </w:r>
      <w:r>
        <w:rPr>
          <w:spacing w:val="-4"/>
        </w:rPr>
        <w:t xml:space="preserve"> </w:t>
      </w:r>
      <w:r>
        <w:t>Created</w:t>
      </w:r>
      <w:r>
        <w:rPr>
          <w:spacing w:val="-1"/>
        </w:rPr>
        <w:t xml:space="preserve"> </w:t>
      </w:r>
      <w:r>
        <w:t>charts</w:t>
      </w:r>
      <w:r>
        <w:rPr>
          <w:spacing w:val="-3"/>
        </w:rPr>
        <w:t xml:space="preserve"> </w:t>
      </w:r>
      <w:r>
        <w:t>&amp;</w:t>
      </w:r>
      <w:r>
        <w:rPr>
          <w:spacing w:val="-3"/>
        </w:rPr>
        <w:t xml:space="preserve"> </w:t>
      </w:r>
      <w:r>
        <w:t>graphs</w:t>
      </w:r>
      <w:r>
        <w:rPr>
          <w:spacing w:val="-1"/>
        </w:rPr>
        <w:t xml:space="preserve"> </w:t>
      </w:r>
      <w:r>
        <w:t>|</w:t>
      </w:r>
      <w:r>
        <w:rPr>
          <w:spacing w:val="-4"/>
        </w:rPr>
        <w:t xml:space="preserve"> </w:t>
      </w:r>
      <w:r>
        <w:t>Python</w:t>
      </w:r>
      <w:r>
        <w:rPr>
          <w:spacing w:val="-3"/>
        </w:rPr>
        <w:t xml:space="preserve"> </w:t>
      </w:r>
      <w:r>
        <w:t>/</w:t>
      </w:r>
      <w:r>
        <w:rPr>
          <w:spacing w:val="-3"/>
        </w:rPr>
        <w:t xml:space="preserve"> </w:t>
      </w:r>
      <w:r>
        <w:t>Excel</w:t>
      </w:r>
      <w:r>
        <w:rPr>
          <w:spacing w:val="-1"/>
        </w:rPr>
        <w:t xml:space="preserve"> </w:t>
      </w:r>
      <w:r>
        <w:t>|</w:t>
      </w:r>
      <w:r>
        <w:rPr>
          <w:spacing w:val="-4"/>
        </w:rPr>
        <w:t xml:space="preserve"> </w:t>
      </w:r>
      <w:r>
        <w:t>Data presentation |</w:t>
      </w:r>
    </w:p>
    <w:p w14:paraId="3BD7D7D6">
      <w:pPr>
        <w:pStyle w:val="10"/>
        <w:ind w:left="667"/>
      </w:pPr>
      <w:r>
        <w:t>|</w:t>
      </w:r>
      <w:r>
        <w:rPr>
          <w:spacing w:val="-5"/>
        </w:rPr>
        <w:t xml:space="preserve"> </w:t>
      </w:r>
      <w:r>
        <w:t>Day</w:t>
      </w:r>
      <w:r>
        <w:rPr>
          <w:spacing w:val="-2"/>
        </w:rPr>
        <w:t xml:space="preserve"> </w:t>
      </w:r>
      <w:r>
        <w:t>13</w:t>
      </w:r>
      <w:r>
        <w:rPr>
          <w:spacing w:val="-1"/>
        </w:rPr>
        <w:t xml:space="preserve"> </w:t>
      </w:r>
      <w:r>
        <w:t>|</w:t>
      </w:r>
      <w:r>
        <w:rPr>
          <w:spacing w:val="-3"/>
        </w:rPr>
        <w:t xml:space="preserve"> </w:t>
      </w:r>
      <w:r>
        <w:t>Practice Session</w:t>
      </w:r>
      <w:r>
        <w:rPr>
          <w:spacing w:val="-2"/>
        </w:rPr>
        <w:t xml:space="preserve"> </w:t>
      </w:r>
      <w:r>
        <w:t>|</w:t>
      </w:r>
      <w:r>
        <w:rPr>
          <w:spacing w:val="-2"/>
        </w:rPr>
        <w:t xml:space="preserve"> </w:t>
      </w:r>
      <w:r>
        <w:t>Reworked analysis</w:t>
      </w:r>
      <w:r>
        <w:rPr>
          <w:spacing w:val="-1"/>
        </w:rPr>
        <w:t xml:space="preserve"> </w:t>
      </w:r>
      <w:r>
        <w:t>tasks</w:t>
      </w:r>
      <w:r>
        <w:rPr>
          <w:spacing w:val="-2"/>
        </w:rPr>
        <w:t xml:space="preserve"> </w:t>
      </w:r>
      <w:r>
        <w:t>|</w:t>
      </w:r>
      <w:r>
        <w:rPr>
          <w:spacing w:val="-2"/>
        </w:rPr>
        <w:t xml:space="preserve"> </w:t>
      </w:r>
      <w:r>
        <w:t>Python |</w:t>
      </w:r>
      <w:r>
        <w:rPr>
          <w:spacing w:val="-2"/>
        </w:rPr>
        <w:t xml:space="preserve"> </w:t>
      </w:r>
      <w:r>
        <w:t>Skill</w:t>
      </w:r>
      <w:r>
        <w:rPr>
          <w:spacing w:val="-4"/>
        </w:rPr>
        <w:t xml:space="preserve"> </w:t>
      </w:r>
      <w:r>
        <w:t>reinforcement</w:t>
      </w:r>
      <w:r>
        <w:rPr>
          <w:spacing w:val="-1"/>
        </w:rPr>
        <w:t xml:space="preserve"> </w:t>
      </w:r>
      <w:r>
        <w:rPr>
          <w:spacing w:val="-10"/>
        </w:rPr>
        <w:t>|</w:t>
      </w:r>
    </w:p>
    <w:p w14:paraId="008A2003">
      <w:pPr>
        <w:pStyle w:val="10"/>
        <w:ind w:left="667" w:right="1089"/>
      </w:pPr>
      <w:r>
        <w:t>|</w:t>
      </w:r>
      <w:r>
        <w:rPr>
          <w:spacing w:val="-4"/>
        </w:rPr>
        <w:t xml:space="preserve"> </w:t>
      </w:r>
      <w:r>
        <w:t>Day</w:t>
      </w:r>
      <w:r>
        <w:rPr>
          <w:spacing w:val="-3"/>
        </w:rPr>
        <w:t xml:space="preserve"> </w:t>
      </w:r>
      <w:r>
        <w:t>14</w:t>
      </w:r>
      <w:r>
        <w:rPr>
          <w:spacing w:val="-3"/>
        </w:rPr>
        <w:t xml:space="preserve"> </w:t>
      </w:r>
      <w:r>
        <w:t>|</w:t>
      </w:r>
      <w:r>
        <w:rPr>
          <w:spacing w:val="-4"/>
        </w:rPr>
        <w:t xml:space="preserve"> </w:t>
      </w:r>
      <w:r>
        <w:t>Weekly</w:t>
      </w:r>
      <w:r>
        <w:rPr>
          <w:spacing w:val="-3"/>
        </w:rPr>
        <w:t xml:space="preserve"> </w:t>
      </w:r>
      <w:r>
        <w:t>Review</w:t>
      </w:r>
      <w:r>
        <w:rPr>
          <w:spacing w:val="-2"/>
        </w:rPr>
        <w:t xml:space="preserve"> </w:t>
      </w:r>
      <w:r>
        <w:t>|</w:t>
      </w:r>
      <w:r>
        <w:rPr>
          <w:spacing w:val="-4"/>
        </w:rPr>
        <w:t xml:space="preserve"> </w:t>
      </w:r>
      <w:r>
        <w:t>Documented</w:t>
      </w:r>
      <w:r>
        <w:rPr>
          <w:spacing w:val="-1"/>
        </w:rPr>
        <w:t xml:space="preserve"> </w:t>
      </w:r>
      <w:r>
        <w:t>weekly</w:t>
      </w:r>
      <w:r>
        <w:rPr>
          <w:spacing w:val="-3"/>
        </w:rPr>
        <w:t xml:space="preserve"> </w:t>
      </w:r>
      <w:r>
        <w:t>learnings</w:t>
      </w:r>
      <w:r>
        <w:rPr>
          <w:spacing w:val="-1"/>
        </w:rPr>
        <w:t xml:space="preserve"> </w:t>
      </w:r>
      <w:r>
        <w:t>|</w:t>
      </w:r>
      <w:r>
        <w:rPr>
          <w:spacing w:val="-4"/>
        </w:rPr>
        <w:t xml:space="preserve"> </w:t>
      </w:r>
      <w:r>
        <w:t>MS</w:t>
      </w:r>
      <w:r>
        <w:rPr>
          <w:spacing w:val="-3"/>
        </w:rPr>
        <w:t xml:space="preserve"> </w:t>
      </w:r>
      <w:r>
        <w:t>Word</w:t>
      </w:r>
      <w:r>
        <w:rPr>
          <w:spacing w:val="-6"/>
        </w:rPr>
        <w:t xml:space="preserve"> </w:t>
      </w:r>
      <w:r>
        <w:t>|</w:t>
      </w:r>
      <w:r>
        <w:rPr>
          <w:spacing w:val="-4"/>
        </w:rPr>
        <w:t xml:space="preserve"> </w:t>
      </w:r>
      <w:r>
        <w:t>Structured reporting |</w:t>
      </w:r>
    </w:p>
    <w:p w14:paraId="40F1A5D2">
      <w:pPr>
        <w:pStyle w:val="10"/>
      </w:pPr>
    </w:p>
    <w:p w14:paraId="77E47233">
      <w:pPr>
        <w:pStyle w:val="10"/>
        <w:ind w:left="667" w:right="1429"/>
      </w:pPr>
      <w:r>
        <w:t>|</w:t>
      </w:r>
      <w:r>
        <w:rPr>
          <w:spacing w:val="-4"/>
        </w:rPr>
        <w:t xml:space="preserve"> </w:t>
      </w:r>
      <w:r>
        <w:t>Day</w:t>
      </w:r>
      <w:r>
        <w:rPr>
          <w:spacing w:val="-3"/>
        </w:rPr>
        <w:t xml:space="preserve"> </w:t>
      </w:r>
      <w:r>
        <w:t>15</w:t>
      </w:r>
      <w:r>
        <w:rPr>
          <w:spacing w:val="-3"/>
        </w:rPr>
        <w:t xml:space="preserve"> </w:t>
      </w:r>
      <w:r>
        <w:t>|</w:t>
      </w:r>
      <w:r>
        <w:rPr>
          <w:spacing w:val="-4"/>
        </w:rPr>
        <w:t xml:space="preserve"> </w:t>
      </w:r>
      <w:r>
        <w:t>Advanced</w:t>
      </w:r>
      <w:r>
        <w:rPr>
          <w:spacing w:val="-1"/>
        </w:rPr>
        <w:t xml:space="preserve"> </w:t>
      </w:r>
      <w:r>
        <w:t>Analysis</w:t>
      </w:r>
      <w:r>
        <w:rPr>
          <w:spacing w:val="-1"/>
        </w:rPr>
        <w:t xml:space="preserve"> </w:t>
      </w:r>
      <w:r>
        <w:t>|</w:t>
      </w:r>
      <w:r>
        <w:rPr>
          <w:spacing w:val="-4"/>
        </w:rPr>
        <w:t xml:space="preserve"> </w:t>
      </w:r>
      <w:r>
        <w:t>Worked</w:t>
      </w:r>
      <w:r>
        <w:rPr>
          <w:spacing w:val="-3"/>
        </w:rPr>
        <w:t xml:space="preserve"> </w:t>
      </w:r>
      <w:r>
        <w:t>on</w:t>
      </w:r>
      <w:r>
        <w:rPr>
          <w:spacing w:val="-3"/>
        </w:rPr>
        <w:t xml:space="preserve"> </w:t>
      </w:r>
      <w:r>
        <w:t>deeper</w:t>
      </w:r>
      <w:r>
        <w:rPr>
          <w:spacing w:val="-2"/>
        </w:rPr>
        <w:t xml:space="preserve"> </w:t>
      </w:r>
      <w:r>
        <w:t>data</w:t>
      </w:r>
      <w:r>
        <w:rPr>
          <w:spacing w:val="-2"/>
        </w:rPr>
        <w:t xml:space="preserve"> </w:t>
      </w:r>
      <w:r>
        <w:t>insights</w:t>
      </w:r>
      <w:r>
        <w:rPr>
          <w:spacing w:val="-3"/>
        </w:rPr>
        <w:t xml:space="preserve"> </w:t>
      </w:r>
      <w:r>
        <w:t>|</w:t>
      </w:r>
      <w:r>
        <w:rPr>
          <w:spacing w:val="-4"/>
        </w:rPr>
        <w:t xml:space="preserve"> </w:t>
      </w:r>
      <w:r>
        <w:t>Python</w:t>
      </w:r>
      <w:r>
        <w:rPr>
          <w:spacing w:val="-1"/>
        </w:rPr>
        <w:t xml:space="preserve"> </w:t>
      </w:r>
      <w:r>
        <w:t>|</w:t>
      </w:r>
      <w:r>
        <w:rPr>
          <w:spacing w:val="-4"/>
        </w:rPr>
        <w:t xml:space="preserve"> </w:t>
      </w:r>
      <w:r>
        <w:t>Problem-solving |</w:t>
      </w:r>
    </w:p>
    <w:p w14:paraId="5F6498CD">
      <w:pPr>
        <w:pStyle w:val="10"/>
        <w:ind w:left="667"/>
      </w:pPr>
      <w:r>
        <w:t>|</w:t>
      </w:r>
      <w:r>
        <w:rPr>
          <w:spacing w:val="-5"/>
        </w:rPr>
        <w:t xml:space="preserve"> </w:t>
      </w:r>
      <w:r>
        <w:t>Day</w:t>
      </w:r>
      <w:r>
        <w:rPr>
          <w:spacing w:val="-2"/>
        </w:rPr>
        <w:t xml:space="preserve"> </w:t>
      </w:r>
      <w:r>
        <w:t>16</w:t>
      </w:r>
      <w:r>
        <w:rPr>
          <w:spacing w:val="-2"/>
        </w:rPr>
        <w:t xml:space="preserve"> </w:t>
      </w:r>
      <w:r>
        <w:t>|</w:t>
      </w:r>
      <w:r>
        <w:rPr>
          <w:spacing w:val="-3"/>
        </w:rPr>
        <w:t xml:space="preserve"> </w:t>
      </w:r>
      <w:r>
        <w:t>Statistical</w:t>
      </w:r>
      <w:r>
        <w:rPr>
          <w:spacing w:val="2"/>
        </w:rPr>
        <w:t xml:space="preserve"> </w:t>
      </w:r>
      <w:r>
        <w:t>Concepts</w:t>
      </w:r>
      <w:r>
        <w:rPr>
          <w:spacing w:val="-2"/>
        </w:rPr>
        <w:t xml:space="preserve"> </w:t>
      </w:r>
      <w:r>
        <w:t>|</w:t>
      </w:r>
      <w:r>
        <w:rPr>
          <w:spacing w:val="-3"/>
        </w:rPr>
        <w:t xml:space="preserve"> </w:t>
      </w:r>
      <w:r>
        <w:t>Mean, median,</w:t>
      </w:r>
      <w:r>
        <w:rPr>
          <w:spacing w:val="-2"/>
        </w:rPr>
        <w:t xml:space="preserve"> </w:t>
      </w:r>
      <w:r>
        <w:t>trends</w:t>
      </w:r>
      <w:r>
        <w:rPr>
          <w:spacing w:val="1"/>
        </w:rPr>
        <w:t xml:space="preserve"> </w:t>
      </w:r>
      <w:r>
        <w:t>|</w:t>
      </w:r>
      <w:r>
        <w:rPr>
          <w:spacing w:val="-3"/>
        </w:rPr>
        <w:t xml:space="preserve"> </w:t>
      </w:r>
      <w:r>
        <w:t>Python |</w:t>
      </w:r>
      <w:r>
        <w:rPr>
          <w:spacing w:val="-3"/>
        </w:rPr>
        <w:t xml:space="preserve"> </w:t>
      </w:r>
      <w:r>
        <w:t>Analytical</w:t>
      </w:r>
      <w:r>
        <w:rPr>
          <w:spacing w:val="-2"/>
        </w:rPr>
        <w:t xml:space="preserve"> </w:t>
      </w:r>
      <w:r>
        <w:t>accuracy</w:t>
      </w:r>
      <w:r>
        <w:rPr>
          <w:spacing w:val="1"/>
        </w:rPr>
        <w:t xml:space="preserve"> </w:t>
      </w:r>
      <w:r>
        <w:rPr>
          <w:spacing w:val="-10"/>
        </w:rPr>
        <w:t>|</w:t>
      </w:r>
    </w:p>
    <w:p w14:paraId="4EF2FF06">
      <w:pPr>
        <w:pStyle w:val="10"/>
        <w:ind w:left="667" w:right="1868"/>
      </w:pPr>
      <w:r>
        <w:t>|</w:t>
      </w:r>
      <w:r>
        <w:rPr>
          <w:spacing w:val="-4"/>
        </w:rPr>
        <w:t xml:space="preserve"> </w:t>
      </w:r>
      <w:r>
        <w:t>Day</w:t>
      </w:r>
      <w:r>
        <w:rPr>
          <w:spacing w:val="-3"/>
        </w:rPr>
        <w:t xml:space="preserve"> </w:t>
      </w:r>
      <w:r>
        <w:t>17</w:t>
      </w:r>
      <w:r>
        <w:rPr>
          <w:spacing w:val="-3"/>
        </w:rPr>
        <w:t xml:space="preserve"> </w:t>
      </w:r>
      <w:r>
        <w:t>|</w:t>
      </w:r>
      <w:r>
        <w:rPr>
          <w:spacing w:val="-4"/>
        </w:rPr>
        <w:t xml:space="preserve"> </w:t>
      </w:r>
      <w:r>
        <w:t>Visualization</w:t>
      </w:r>
      <w:r>
        <w:rPr>
          <w:spacing w:val="-3"/>
        </w:rPr>
        <w:t xml:space="preserve"> </w:t>
      </w:r>
      <w:r>
        <w:t>Practice</w:t>
      </w:r>
      <w:r>
        <w:rPr>
          <w:spacing w:val="-2"/>
        </w:rPr>
        <w:t xml:space="preserve"> </w:t>
      </w:r>
      <w:r>
        <w:t>|</w:t>
      </w:r>
      <w:r>
        <w:rPr>
          <w:spacing w:val="-4"/>
        </w:rPr>
        <w:t xml:space="preserve"> </w:t>
      </w:r>
      <w:r>
        <w:t>Improved</w:t>
      </w:r>
      <w:r>
        <w:rPr>
          <w:spacing w:val="-3"/>
        </w:rPr>
        <w:t xml:space="preserve"> </w:t>
      </w:r>
      <w:r>
        <w:t>charts</w:t>
      </w:r>
      <w:r>
        <w:rPr>
          <w:spacing w:val="-3"/>
        </w:rPr>
        <w:t xml:space="preserve"> </w:t>
      </w:r>
      <w:r>
        <w:t>&amp;</w:t>
      </w:r>
      <w:r>
        <w:rPr>
          <w:spacing w:val="-3"/>
        </w:rPr>
        <w:t xml:space="preserve"> </w:t>
      </w:r>
      <w:r>
        <w:t>visuals</w:t>
      </w:r>
      <w:r>
        <w:rPr>
          <w:spacing w:val="-3"/>
        </w:rPr>
        <w:t xml:space="preserve"> </w:t>
      </w:r>
      <w:r>
        <w:t>|</w:t>
      </w:r>
      <w:r>
        <w:rPr>
          <w:spacing w:val="-4"/>
        </w:rPr>
        <w:t xml:space="preserve"> </w:t>
      </w:r>
      <w:r>
        <w:t>Python</w:t>
      </w:r>
      <w:r>
        <w:rPr>
          <w:spacing w:val="-3"/>
        </w:rPr>
        <w:t xml:space="preserve"> </w:t>
      </w:r>
      <w:r>
        <w:t>|</w:t>
      </w:r>
      <w:r>
        <w:rPr>
          <w:spacing w:val="-4"/>
        </w:rPr>
        <w:t xml:space="preserve"> </w:t>
      </w:r>
      <w:r>
        <w:t>Insight communication |</w:t>
      </w:r>
    </w:p>
    <w:p w14:paraId="2F712213">
      <w:pPr>
        <w:pStyle w:val="10"/>
        <w:ind w:left="667" w:right="1089"/>
      </w:pPr>
      <w:r>
        <w:t>|</w:t>
      </w:r>
      <w:r>
        <w:rPr>
          <w:spacing w:val="-3"/>
        </w:rPr>
        <w:t xml:space="preserve"> </w:t>
      </w:r>
      <w:r>
        <w:t>Day</w:t>
      </w:r>
      <w:r>
        <w:rPr>
          <w:spacing w:val="-2"/>
        </w:rPr>
        <w:t xml:space="preserve"> </w:t>
      </w:r>
      <w:r>
        <w:t>18</w:t>
      </w:r>
      <w:r>
        <w:rPr>
          <w:spacing w:val="-2"/>
        </w:rPr>
        <w:t xml:space="preserve"> </w:t>
      </w:r>
      <w:r>
        <w:t>|</w:t>
      </w:r>
      <w:r>
        <w:rPr>
          <w:spacing w:val="-3"/>
        </w:rPr>
        <w:t xml:space="preserve"> </w:t>
      </w:r>
      <w:r>
        <w:t>Case</w:t>
      </w:r>
      <w:r>
        <w:rPr>
          <w:spacing w:val="-1"/>
        </w:rPr>
        <w:t xml:space="preserve"> </w:t>
      </w:r>
      <w:r>
        <w:t>Study</w:t>
      </w:r>
      <w:r>
        <w:rPr>
          <w:spacing w:val="-5"/>
        </w:rPr>
        <w:t xml:space="preserve"> </w:t>
      </w:r>
      <w:r>
        <w:t>Analysis</w:t>
      </w:r>
      <w:r>
        <w:rPr>
          <w:spacing w:val="-2"/>
        </w:rPr>
        <w:t xml:space="preserve"> </w:t>
      </w:r>
      <w:r>
        <w:t>|</w:t>
      </w:r>
      <w:r>
        <w:rPr>
          <w:spacing w:val="-3"/>
        </w:rPr>
        <w:t xml:space="preserve"> </w:t>
      </w:r>
      <w:r>
        <w:t>Worked</w:t>
      </w:r>
      <w:r>
        <w:rPr>
          <w:spacing w:val="-2"/>
        </w:rPr>
        <w:t xml:space="preserve"> </w:t>
      </w:r>
      <w:r>
        <w:t>on</w:t>
      </w:r>
      <w:r>
        <w:rPr>
          <w:spacing w:val="-2"/>
        </w:rPr>
        <w:t xml:space="preserve"> </w:t>
      </w:r>
      <w:r>
        <w:t>sample</w:t>
      </w:r>
      <w:r>
        <w:rPr>
          <w:spacing w:val="-1"/>
        </w:rPr>
        <w:t xml:space="preserve"> </w:t>
      </w:r>
      <w:r>
        <w:t>case</w:t>
      </w:r>
      <w:r>
        <w:rPr>
          <w:spacing w:val="-1"/>
        </w:rPr>
        <w:t xml:space="preserve"> </w:t>
      </w:r>
      <w:r>
        <w:t>study</w:t>
      </w:r>
      <w:r>
        <w:rPr>
          <w:spacing w:val="-5"/>
        </w:rPr>
        <w:t xml:space="preserve"> </w:t>
      </w:r>
      <w:r>
        <w:t>|</w:t>
      </w:r>
      <w:r>
        <w:rPr>
          <w:spacing w:val="-3"/>
        </w:rPr>
        <w:t xml:space="preserve"> </w:t>
      </w:r>
      <w:r>
        <w:t>Python |</w:t>
      </w:r>
      <w:r>
        <w:rPr>
          <w:spacing w:val="-3"/>
        </w:rPr>
        <w:t xml:space="preserve"> </w:t>
      </w:r>
      <w:r>
        <w:t>Practical exposure |</w:t>
      </w:r>
    </w:p>
    <w:p w14:paraId="046F4EE1">
      <w:pPr>
        <w:pStyle w:val="10"/>
        <w:ind w:left="667" w:right="1991"/>
      </w:pPr>
      <w:r>
        <w:t>|</w:t>
      </w:r>
      <w:r>
        <w:rPr>
          <w:spacing w:val="-3"/>
        </w:rPr>
        <w:t xml:space="preserve"> </w:t>
      </w:r>
      <w:r>
        <w:t>Day</w:t>
      </w:r>
      <w:r>
        <w:rPr>
          <w:spacing w:val="-3"/>
        </w:rPr>
        <w:t xml:space="preserve"> </w:t>
      </w:r>
      <w:r>
        <w:t>19</w:t>
      </w:r>
      <w:r>
        <w:rPr>
          <w:spacing w:val="-3"/>
        </w:rPr>
        <w:t xml:space="preserve"> </w:t>
      </w:r>
      <w:r>
        <w:t>|</w:t>
      </w:r>
      <w:r>
        <w:rPr>
          <w:spacing w:val="-3"/>
        </w:rPr>
        <w:t xml:space="preserve"> </w:t>
      </w:r>
      <w:r>
        <w:t>Data</w:t>
      </w:r>
      <w:r>
        <w:rPr>
          <w:spacing w:val="-2"/>
        </w:rPr>
        <w:t xml:space="preserve"> </w:t>
      </w:r>
      <w:r>
        <w:t>Interpretation</w:t>
      </w:r>
      <w:r>
        <w:rPr>
          <w:spacing w:val="-1"/>
        </w:rPr>
        <w:t xml:space="preserve"> </w:t>
      </w:r>
      <w:r>
        <w:t>|</w:t>
      </w:r>
      <w:r>
        <w:rPr>
          <w:spacing w:val="-3"/>
        </w:rPr>
        <w:t xml:space="preserve"> </w:t>
      </w:r>
      <w:r>
        <w:t>Interpreted</w:t>
      </w:r>
      <w:r>
        <w:rPr>
          <w:spacing w:val="-3"/>
        </w:rPr>
        <w:t xml:space="preserve"> </w:t>
      </w:r>
      <w:r>
        <w:t>results</w:t>
      </w:r>
      <w:r>
        <w:rPr>
          <w:spacing w:val="-3"/>
        </w:rPr>
        <w:t xml:space="preserve"> </w:t>
      </w:r>
      <w:r>
        <w:t>&amp;</w:t>
      </w:r>
      <w:r>
        <w:rPr>
          <w:spacing w:val="-3"/>
        </w:rPr>
        <w:t xml:space="preserve"> </w:t>
      </w:r>
      <w:r>
        <w:t>outputs</w:t>
      </w:r>
      <w:r>
        <w:rPr>
          <w:spacing w:val="-5"/>
        </w:rPr>
        <w:t xml:space="preserve"> </w:t>
      </w:r>
      <w:r>
        <w:t>|</w:t>
      </w:r>
      <w:r>
        <w:rPr>
          <w:spacing w:val="-3"/>
        </w:rPr>
        <w:t xml:space="preserve"> </w:t>
      </w:r>
      <w:r>
        <w:t>Excel</w:t>
      </w:r>
      <w:r>
        <w:rPr>
          <w:spacing w:val="-3"/>
        </w:rPr>
        <w:t xml:space="preserve"> </w:t>
      </w:r>
      <w:r>
        <w:t>/</w:t>
      </w:r>
      <w:r>
        <w:rPr>
          <w:spacing w:val="-3"/>
        </w:rPr>
        <w:t xml:space="preserve"> </w:t>
      </w:r>
      <w:r>
        <w:t>Python</w:t>
      </w:r>
      <w:r>
        <w:rPr>
          <w:spacing w:val="-3"/>
        </w:rPr>
        <w:t xml:space="preserve"> </w:t>
      </w:r>
      <w:r>
        <w:t>| Decision-making |</w:t>
      </w:r>
    </w:p>
    <w:p w14:paraId="73DD2E6E">
      <w:pPr>
        <w:pStyle w:val="10"/>
        <w:ind w:left="667"/>
      </w:pPr>
      <w:r>
        <w:t>|</w:t>
      </w:r>
      <w:r>
        <w:rPr>
          <w:spacing w:val="-5"/>
        </w:rPr>
        <w:t xml:space="preserve"> </w:t>
      </w:r>
      <w:r>
        <w:t>Day</w:t>
      </w:r>
      <w:r>
        <w:rPr>
          <w:spacing w:val="-1"/>
        </w:rPr>
        <w:t xml:space="preserve"> </w:t>
      </w:r>
      <w:r>
        <w:t>20</w:t>
      </w:r>
      <w:r>
        <w:rPr>
          <w:spacing w:val="-1"/>
        </w:rPr>
        <w:t xml:space="preserve"> </w:t>
      </w:r>
      <w:r>
        <w:t>|</w:t>
      </w:r>
      <w:r>
        <w:rPr>
          <w:spacing w:val="-3"/>
        </w:rPr>
        <w:t xml:space="preserve"> </w:t>
      </w:r>
      <w:r>
        <w:t>Documentation</w:t>
      </w:r>
      <w:r>
        <w:rPr>
          <w:spacing w:val="1"/>
        </w:rPr>
        <w:t xml:space="preserve"> </w:t>
      </w:r>
      <w:r>
        <w:t>|</w:t>
      </w:r>
      <w:r>
        <w:rPr>
          <w:spacing w:val="-2"/>
        </w:rPr>
        <w:t xml:space="preserve"> </w:t>
      </w:r>
      <w:r>
        <w:t>Prepared</w:t>
      </w:r>
      <w:r>
        <w:rPr>
          <w:spacing w:val="-2"/>
        </w:rPr>
        <w:t xml:space="preserve"> </w:t>
      </w:r>
      <w:r>
        <w:t>interim</w:t>
      </w:r>
      <w:r>
        <w:rPr>
          <w:spacing w:val="-1"/>
        </w:rPr>
        <w:t xml:space="preserve"> </w:t>
      </w:r>
      <w:r>
        <w:t>report</w:t>
      </w:r>
      <w:r>
        <w:rPr>
          <w:spacing w:val="1"/>
        </w:rPr>
        <w:t xml:space="preserve"> </w:t>
      </w:r>
      <w:r>
        <w:t>|</w:t>
      </w:r>
      <w:r>
        <w:rPr>
          <w:spacing w:val="-2"/>
        </w:rPr>
        <w:t xml:space="preserve"> </w:t>
      </w:r>
      <w:r>
        <w:t>MS</w:t>
      </w:r>
      <w:r>
        <w:rPr>
          <w:spacing w:val="-4"/>
        </w:rPr>
        <w:t xml:space="preserve"> </w:t>
      </w:r>
      <w:r>
        <w:t>Word</w:t>
      </w:r>
      <w:r>
        <w:rPr>
          <w:spacing w:val="-1"/>
        </w:rPr>
        <w:t xml:space="preserve"> </w:t>
      </w:r>
      <w:r>
        <w:t>|</w:t>
      </w:r>
      <w:r>
        <w:rPr>
          <w:spacing w:val="-2"/>
        </w:rPr>
        <w:t xml:space="preserve"> </w:t>
      </w:r>
      <w:r>
        <w:t>Professional</w:t>
      </w:r>
      <w:r>
        <w:rPr>
          <w:spacing w:val="-1"/>
        </w:rPr>
        <w:t xml:space="preserve"> </w:t>
      </w:r>
      <w:r>
        <w:rPr>
          <w:spacing w:val="-2"/>
        </w:rPr>
        <w:t>reporting</w:t>
      </w:r>
    </w:p>
    <w:p w14:paraId="299EB235">
      <w:pPr>
        <w:spacing w:before="0"/>
        <w:ind w:left="667" w:right="0" w:firstLine="0"/>
        <w:jc w:val="left"/>
        <w:rPr>
          <w:sz w:val="24"/>
        </w:rPr>
      </w:pPr>
      <w:r>
        <w:rPr>
          <w:spacing w:val="-10"/>
          <w:sz w:val="24"/>
        </w:rPr>
        <w:t>|</w:t>
      </w:r>
    </w:p>
    <w:p w14:paraId="131764CA">
      <w:pPr>
        <w:spacing w:after="0"/>
        <w:jc w:val="left"/>
        <w:rPr>
          <w:sz w:val="24"/>
        </w:rPr>
        <w:sectPr>
          <w:type w:val="continuous"/>
          <w:pgSz w:w="11910" w:h="16840"/>
          <w:pgMar w:top="1620" w:right="708" w:bottom="1160" w:left="1133" w:header="0" w:footer="977" w:gutter="0"/>
          <w:cols w:space="720" w:num="1"/>
        </w:sectPr>
      </w:pPr>
    </w:p>
    <w:p w14:paraId="3C70B324">
      <w:pPr>
        <w:pStyle w:val="10"/>
        <w:spacing w:before="64" w:line="237" w:lineRule="auto"/>
        <w:ind w:left="667" w:right="1868"/>
      </w:pPr>
      <w:r>
        <w:t>|</w:t>
      </w:r>
      <w:r>
        <w:rPr>
          <w:spacing w:val="-4"/>
        </w:rPr>
        <w:t xml:space="preserve"> </w:t>
      </w:r>
      <w:r>
        <w:t>Day</w:t>
      </w:r>
      <w:r>
        <w:rPr>
          <w:spacing w:val="-3"/>
        </w:rPr>
        <w:t xml:space="preserve"> </w:t>
      </w:r>
      <w:r>
        <w:t>21</w:t>
      </w:r>
      <w:r>
        <w:rPr>
          <w:spacing w:val="-3"/>
        </w:rPr>
        <w:t xml:space="preserve"> </w:t>
      </w:r>
      <w:r>
        <w:t>|</w:t>
      </w:r>
      <w:r>
        <w:rPr>
          <w:spacing w:val="-4"/>
        </w:rPr>
        <w:t xml:space="preserve"> </w:t>
      </w:r>
      <w:r>
        <w:t>Weekly</w:t>
      </w:r>
      <w:r>
        <w:rPr>
          <w:spacing w:val="-3"/>
        </w:rPr>
        <w:t xml:space="preserve"> </w:t>
      </w:r>
      <w:r>
        <w:t>Review</w:t>
      </w:r>
      <w:r>
        <w:rPr>
          <w:spacing w:val="-2"/>
        </w:rPr>
        <w:t xml:space="preserve"> </w:t>
      </w:r>
      <w:r>
        <w:t>|</w:t>
      </w:r>
      <w:r>
        <w:rPr>
          <w:spacing w:val="-4"/>
        </w:rPr>
        <w:t xml:space="preserve"> </w:t>
      </w:r>
      <w:r>
        <w:t>Reviewed</w:t>
      </w:r>
      <w:r>
        <w:rPr>
          <w:spacing w:val="-1"/>
        </w:rPr>
        <w:t xml:space="preserve"> </w:t>
      </w:r>
      <w:r>
        <w:t>tasks</w:t>
      </w:r>
      <w:r>
        <w:rPr>
          <w:spacing w:val="-3"/>
        </w:rPr>
        <w:t xml:space="preserve"> </w:t>
      </w:r>
      <w:r>
        <w:t>&amp;</w:t>
      </w:r>
      <w:r>
        <w:rPr>
          <w:spacing w:val="-5"/>
        </w:rPr>
        <w:t xml:space="preserve"> </w:t>
      </w:r>
      <w:r>
        <w:t>feedback</w:t>
      </w:r>
      <w:r>
        <w:rPr>
          <w:spacing w:val="-1"/>
        </w:rPr>
        <w:t xml:space="preserve"> </w:t>
      </w:r>
      <w:r>
        <w:t>|</w:t>
      </w:r>
      <w:r>
        <w:rPr>
          <w:spacing w:val="-4"/>
        </w:rPr>
        <w:t xml:space="preserve"> </w:t>
      </w:r>
      <w:r>
        <w:t>Docs</w:t>
      </w:r>
      <w:r>
        <w:rPr>
          <w:spacing w:val="-1"/>
        </w:rPr>
        <w:t xml:space="preserve"> </w:t>
      </w:r>
      <w:r>
        <w:t>|</w:t>
      </w:r>
      <w:r>
        <w:rPr>
          <w:spacing w:val="-4"/>
        </w:rPr>
        <w:t xml:space="preserve"> </w:t>
      </w:r>
      <w:r>
        <w:t>Continuous improvement |</w:t>
      </w:r>
    </w:p>
    <w:p w14:paraId="43D8E75E">
      <w:pPr>
        <w:pStyle w:val="10"/>
        <w:spacing w:before="1"/>
      </w:pPr>
    </w:p>
    <w:p w14:paraId="65DC5C8C">
      <w:pPr>
        <w:pStyle w:val="10"/>
        <w:ind w:left="667"/>
      </w:pPr>
      <w:r>
        <w:t>|</w:t>
      </w:r>
      <w:r>
        <w:rPr>
          <w:spacing w:val="-5"/>
        </w:rPr>
        <w:t xml:space="preserve"> </w:t>
      </w:r>
      <w:r>
        <w:t>Day</w:t>
      </w:r>
      <w:r>
        <w:rPr>
          <w:spacing w:val="-1"/>
        </w:rPr>
        <w:t xml:space="preserve"> </w:t>
      </w:r>
      <w:r>
        <w:t>22</w:t>
      </w:r>
      <w:r>
        <w:rPr>
          <w:spacing w:val="-2"/>
        </w:rPr>
        <w:t xml:space="preserve"> </w:t>
      </w:r>
      <w:r>
        <w:t>|</w:t>
      </w:r>
      <w:r>
        <w:rPr>
          <w:spacing w:val="-2"/>
        </w:rPr>
        <w:t xml:space="preserve"> </w:t>
      </w:r>
      <w:r>
        <w:t>Final Project</w:t>
      </w:r>
      <w:r>
        <w:rPr>
          <w:spacing w:val="-1"/>
        </w:rPr>
        <w:t xml:space="preserve"> </w:t>
      </w:r>
      <w:r>
        <w:t>Work</w:t>
      </w:r>
      <w:r>
        <w:rPr>
          <w:spacing w:val="-1"/>
        </w:rPr>
        <w:t xml:space="preserve"> </w:t>
      </w:r>
      <w:r>
        <w:t>|</w:t>
      </w:r>
      <w:r>
        <w:rPr>
          <w:spacing w:val="-3"/>
        </w:rPr>
        <w:t xml:space="preserve"> </w:t>
      </w:r>
      <w:r>
        <w:t>Started</w:t>
      </w:r>
      <w:r>
        <w:rPr>
          <w:spacing w:val="-1"/>
        </w:rPr>
        <w:t xml:space="preserve"> </w:t>
      </w:r>
      <w:r>
        <w:t>final analysis</w:t>
      </w:r>
      <w:r>
        <w:rPr>
          <w:spacing w:val="-1"/>
        </w:rPr>
        <w:t xml:space="preserve"> </w:t>
      </w:r>
      <w:r>
        <w:t>task</w:t>
      </w:r>
      <w:r>
        <w:rPr>
          <w:spacing w:val="-1"/>
        </w:rPr>
        <w:t xml:space="preserve"> </w:t>
      </w:r>
      <w:r>
        <w:t>|</w:t>
      </w:r>
      <w:r>
        <w:rPr>
          <w:spacing w:val="-3"/>
        </w:rPr>
        <w:t xml:space="preserve"> </w:t>
      </w:r>
      <w:r>
        <w:t>Python</w:t>
      </w:r>
      <w:r>
        <w:rPr>
          <w:spacing w:val="-1"/>
        </w:rPr>
        <w:t xml:space="preserve"> </w:t>
      </w:r>
      <w:r>
        <w:t>|</w:t>
      </w:r>
      <w:r>
        <w:rPr>
          <w:spacing w:val="-3"/>
        </w:rPr>
        <w:t xml:space="preserve"> </w:t>
      </w:r>
      <w:r>
        <w:t>Project</w:t>
      </w:r>
      <w:r>
        <w:rPr>
          <w:spacing w:val="1"/>
        </w:rPr>
        <w:t xml:space="preserve"> </w:t>
      </w:r>
      <w:r>
        <w:t>handling</w:t>
      </w:r>
      <w:r>
        <w:rPr>
          <w:spacing w:val="-4"/>
        </w:rPr>
        <w:t xml:space="preserve"> </w:t>
      </w:r>
      <w:r>
        <w:rPr>
          <w:spacing w:val="-10"/>
        </w:rPr>
        <w:t>|</w:t>
      </w:r>
    </w:p>
    <w:p w14:paraId="01CEA45F">
      <w:pPr>
        <w:pStyle w:val="10"/>
        <w:ind w:left="667"/>
      </w:pPr>
      <w:r>
        <w:t>|</w:t>
      </w:r>
      <w:r>
        <w:rPr>
          <w:spacing w:val="-5"/>
        </w:rPr>
        <w:t xml:space="preserve"> </w:t>
      </w:r>
      <w:r>
        <w:t>Day</w:t>
      </w:r>
      <w:r>
        <w:rPr>
          <w:spacing w:val="-1"/>
        </w:rPr>
        <w:t xml:space="preserve"> </w:t>
      </w:r>
      <w:r>
        <w:t>23</w:t>
      </w:r>
      <w:r>
        <w:rPr>
          <w:spacing w:val="-2"/>
        </w:rPr>
        <w:t xml:space="preserve"> </w:t>
      </w:r>
      <w:r>
        <w:t>|</w:t>
      </w:r>
      <w:r>
        <w:rPr>
          <w:spacing w:val="-2"/>
        </w:rPr>
        <w:t xml:space="preserve"> </w:t>
      </w:r>
      <w:r>
        <w:t>Data</w:t>
      </w:r>
      <w:r>
        <w:rPr>
          <w:spacing w:val="-1"/>
        </w:rPr>
        <w:t xml:space="preserve"> </w:t>
      </w:r>
      <w:r>
        <w:t>Refinement</w:t>
      </w:r>
      <w:r>
        <w:rPr>
          <w:spacing w:val="1"/>
        </w:rPr>
        <w:t xml:space="preserve"> </w:t>
      </w:r>
      <w:r>
        <w:t>|</w:t>
      </w:r>
      <w:r>
        <w:rPr>
          <w:spacing w:val="-3"/>
        </w:rPr>
        <w:t xml:space="preserve"> </w:t>
      </w:r>
      <w:r>
        <w:t>Cleaned</w:t>
      </w:r>
      <w:r>
        <w:rPr>
          <w:spacing w:val="-1"/>
        </w:rPr>
        <w:t xml:space="preserve"> </w:t>
      </w:r>
      <w:r>
        <w:t>and</w:t>
      </w:r>
      <w:r>
        <w:rPr>
          <w:spacing w:val="1"/>
        </w:rPr>
        <w:t xml:space="preserve"> </w:t>
      </w:r>
      <w:r>
        <w:t>optimized</w:t>
      </w:r>
      <w:r>
        <w:rPr>
          <w:spacing w:val="-2"/>
        </w:rPr>
        <w:t xml:space="preserve"> </w:t>
      </w:r>
      <w:r>
        <w:t>dataset</w:t>
      </w:r>
      <w:r>
        <w:rPr>
          <w:spacing w:val="-1"/>
        </w:rPr>
        <w:t xml:space="preserve"> </w:t>
      </w:r>
      <w:r>
        <w:t>|</w:t>
      </w:r>
      <w:r>
        <w:rPr>
          <w:spacing w:val="-3"/>
        </w:rPr>
        <w:t xml:space="preserve"> </w:t>
      </w:r>
      <w:r>
        <w:t>Python</w:t>
      </w:r>
      <w:r>
        <w:rPr>
          <w:spacing w:val="1"/>
        </w:rPr>
        <w:t xml:space="preserve"> </w:t>
      </w:r>
      <w:r>
        <w:t>|</w:t>
      </w:r>
      <w:r>
        <w:rPr>
          <w:spacing w:val="-3"/>
        </w:rPr>
        <w:t xml:space="preserve"> </w:t>
      </w:r>
      <w:r>
        <w:t>Data</w:t>
      </w:r>
      <w:r>
        <w:rPr>
          <w:spacing w:val="-2"/>
        </w:rPr>
        <w:t xml:space="preserve"> </w:t>
      </w:r>
      <w:r>
        <w:t>precision</w:t>
      </w:r>
      <w:r>
        <w:rPr>
          <w:spacing w:val="-1"/>
        </w:rPr>
        <w:t xml:space="preserve"> </w:t>
      </w:r>
      <w:r>
        <w:rPr>
          <w:spacing w:val="-10"/>
        </w:rPr>
        <w:t>|</w:t>
      </w:r>
    </w:p>
    <w:p w14:paraId="742E2C90">
      <w:pPr>
        <w:pStyle w:val="10"/>
        <w:ind w:left="667" w:right="1868"/>
      </w:pPr>
      <w:r>
        <w:t>|</w:t>
      </w:r>
      <w:r>
        <w:rPr>
          <w:spacing w:val="-4"/>
        </w:rPr>
        <w:t xml:space="preserve"> </w:t>
      </w:r>
      <w:r>
        <w:t>Day</w:t>
      </w:r>
      <w:r>
        <w:rPr>
          <w:spacing w:val="-3"/>
        </w:rPr>
        <w:t xml:space="preserve"> </w:t>
      </w:r>
      <w:r>
        <w:t>24</w:t>
      </w:r>
      <w:r>
        <w:rPr>
          <w:spacing w:val="-3"/>
        </w:rPr>
        <w:t xml:space="preserve"> </w:t>
      </w:r>
      <w:r>
        <w:t>|</w:t>
      </w:r>
      <w:r>
        <w:rPr>
          <w:spacing w:val="-4"/>
        </w:rPr>
        <w:t xml:space="preserve"> </w:t>
      </w:r>
      <w:r>
        <w:t>Final</w:t>
      </w:r>
      <w:r>
        <w:rPr>
          <w:spacing w:val="-1"/>
        </w:rPr>
        <w:t xml:space="preserve"> </w:t>
      </w:r>
      <w:r>
        <w:t>Visualization</w:t>
      </w:r>
      <w:r>
        <w:rPr>
          <w:spacing w:val="-5"/>
        </w:rPr>
        <w:t xml:space="preserve"> </w:t>
      </w:r>
      <w:r>
        <w:t>|</w:t>
      </w:r>
      <w:r>
        <w:rPr>
          <w:spacing w:val="-4"/>
        </w:rPr>
        <w:t xml:space="preserve"> </w:t>
      </w:r>
      <w:r>
        <w:t>Created</w:t>
      </w:r>
      <w:r>
        <w:rPr>
          <w:spacing w:val="-1"/>
        </w:rPr>
        <w:t xml:space="preserve"> </w:t>
      </w:r>
      <w:r>
        <w:t>final</w:t>
      </w:r>
      <w:r>
        <w:rPr>
          <w:spacing w:val="-1"/>
        </w:rPr>
        <w:t xml:space="preserve"> </w:t>
      </w:r>
      <w:r>
        <w:t>charts</w:t>
      </w:r>
      <w:r>
        <w:rPr>
          <w:spacing w:val="-3"/>
        </w:rPr>
        <w:t xml:space="preserve"> </w:t>
      </w:r>
      <w:r>
        <w:t>&amp;</w:t>
      </w:r>
      <w:r>
        <w:rPr>
          <w:spacing w:val="-3"/>
        </w:rPr>
        <w:t xml:space="preserve"> </w:t>
      </w:r>
      <w:r>
        <w:t>tables</w:t>
      </w:r>
      <w:r>
        <w:rPr>
          <w:spacing w:val="-3"/>
        </w:rPr>
        <w:t xml:space="preserve"> </w:t>
      </w:r>
      <w:r>
        <w:t>|</w:t>
      </w:r>
      <w:r>
        <w:rPr>
          <w:spacing w:val="-4"/>
        </w:rPr>
        <w:t xml:space="preserve"> </w:t>
      </w:r>
      <w:r>
        <w:t>Python</w:t>
      </w:r>
      <w:r>
        <w:rPr>
          <w:spacing w:val="-3"/>
        </w:rPr>
        <w:t xml:space="preserve"> </w:t>
      </w:r>
      <w:r>
        <w:t>/</w:t>
      </w:r>
      <w:r>
        <w:rPr>
          <w:spacing w:val="-3"/>
        </w:rPr>
        <w:t xml:space="preserve"> </w:t>
      </w:r>
      <w:r>
        <w:t>Excel</w:t>
      </w:r>
      <w:r>
        <w:rPr>
          <w:spacing w:val="-3"/>
        </w:rPr>
        <w:t xml:space="preserve"> </w:t>
      </w:r>
      <w:r>
        <w:t>| Presentation quality |</w:t>
      </w:r>
    </w:p>
    <w:p w14:paraId="59F5927B">
      <w:pPr>
        <w:pStyle w:val="10"/>
        <w:ind w:left="667"/>
      </w:pPr>
      <w:r>
        <w:t>|</w:t>
      </w:r>
      <w:r>
        <w:rPr>
          <w:spacing w:val="-5"/>
        </w:rPr>
        <w:t xml:space="preserve"> </w:t>
      </w:r>
      <w:r>
        <w:t>Day</w:t>
      </w:r>
      <w:r>
        <w:rPr>
          <w:spacing w:val="-1"/>
        </w:rPr>
        <w:t xml:space="preserve"> </w:t>
      </w:r>
      <w:r>
        <w:t>25</w:t>
      </w:r>
      <w:r>
        <w:rPr>
          <w:spacing w:val="-2"/>
        </w:rPr>
        <w:t xml:space="preserve"> </w:t>
      </w:r>
      <w:r>
        <w:t>|</w:t>
      </w:r>
      <w:r>
        <w:rPr>
          <w:spacing w:val="-2"/>
        </w:rPr>
        <w:t xml:space="preserve"> </w:t>
      </w:r>
      <w:r>
        <w:t>Report Writing</w:t>
      </w:r>
      <w:r>
        <w:rPr>
          <w:spacing w:val="-1"/>
        </w:rPr>
        <w:t xml:space="preserve"> </w:t>
      </w:r>
      <w:r>
        <w:t>|</w:t>
      </w:r>
      <w:r>
        <w:rPr>
          <w:spacing w:val="-2"/>
        </w:rPr>
        <w:t xml:space="preserve"> </w:t>
      </w:r>
      <w:r>
        <w:t>Drafted findings</w:t>
      </w:r>
      <w:r>
        <w:rPr>
          <w:spacing w:val="1"/>
        </w:rPr>
        <w:t xml:space="preserve"> </w:t>
      </w:r>
      <w:r>
        <w:t>&amp;</w:t>
      </w:r>
      <w:r>
        <w:rPr>
          <w:spacing w:val="-4"/>
        </w:rPr>
        <w:t xml:space="preserve"> </w:t>
      </w:r>
      <w:r>
        <w:t>results</w:t>
      </w:r>
      <w:r>
        <w:rPr>
          <w:spacing w:val="1"/>
        </w:rPr>
        <w:t xml:space="preserve"> </w:t>
      </w:r>
      <w:r>
        <w:t>|</w:t>
      </w:r>
      <w:r>
        <w:rPr>
          <w:spacing w:val="-2"/>
        </w:rPr>
        <w:t xml:space="preserve"> </w:t>
      </w:r>
      <w:r>
        <w:t>MS</w:t>
      </w:r>
      <w:r>
        <w:rPr>
          <w:spacing w:val="-4"/>
        </w:rPr>
        <w:t xml:space="preserve"> </w:t>
      </w:r>
      <w:r>
        <w:t>Word</w:t>
      </w:r>
      <w:r>
        <w:rPr>
          <w:spacing w:val="-1"/>
        </w:rPr>
        <w:t xml:space="preserve"> </w:t>
      </w:r>
      <w:r>
        <w:t>|</w:t>
      </w:r>
      <w:r>
        <w:rPr>
          <w:spacing w:val="-3"/>
        </w:rPr>
        <w:t xml:space="preserve"> </w:t>
      </w:r>
      <w:r>
        <w:t>Analytical</w:t>
      </w:r>
      <w:r>
        <w:rPr>
          <w:spacing w:val="-1"/>
        </w:rPr>
        <w:t xml:space="preserve"> </w:t>
      </w:r>
      <w:r>
        <w:t>writing</w:t>
      </w:r>
      <w:r>
        <w:rPr>
          <w:spacing w:val="-1"/>
        </w:rPr>
        <w:t xml:space="preserve"> </w:t>
      </w:r>
      <w:r>
        <w:rPr>
          <w:spacing w:val="-10"/>
        </w:rPr>
        <w:t>|</w:t>
      </w:r>
    </w:p>
    <w:p w14:paraId="4E024BB6">
      <w:pPr>
        <w:pStyle w:val="10"/>
        <w:ind w:left="667" w:right="1089"/>
      </w:pPr>
      <w:r>
        <w:t>|</w:t>
      </w:r>
      <w:r>
        <w:rPr>
          <w:spacing w:val="-4"/>
        </w:rPr>
        <w:t xml:space="preserve"> </w:t>
      </w:r>
      <w:r>
        <w:t>Day</w:t>
      </w:r>
      <w:r>
        <w:rPr>
          <w:spacing w:val="-3"/>
        </w:rPr>
        <w:t xml:space="preserve"> </w:t>
      </w:r>
      <w:r>
        <w:t>26</w:t>
      </w:r>
      <w:r>
        <w:rPr>
          <w:spacing w:val="-3"/>
        </w:rPr>
        <w:t xml:space="preserve"> </w:t>
      </w:r>
      <w:r>
        <w:t>|</w:t>
      </w:r>
      <w:r>
        <w:rPr>
          <w:spacing w:val="-4"/>
        </w:rPr>
        <w:t xml:space="preserve"> </w:t>
      </w:r>
      <w:r>
        <w:t>Review</w:t>
      </w:r>
      <w:r>
        <w:rPr>
          <w:spacing w:val="-2"/>
        </w:rPr>
        <w:t xml:space="preserve"> </w:t>
      </w:r>
      <w:r>
        <w:t>&amp;</w:t>
      </w:r>
      <w:r>
        <w:rPr>
          <w:spacing w:val="-3"/>
        </w:rPr>
        <w:t xml:space="preserve"> </w:t>
      </w:r>
      <w:r>
        <w:t>Corrections</w:t>
      </w:r>
      <w:r>
        <w:rPr>
          <w:spacing w:val="-3"/>
        </w:rPr>
        <w:t xml:space="preserve"> </w:t>
      </w:r>
      <w:r>
        <w:t>|</w:t>
      </w:r>
      <w:r>
        <w:rPr>
          <w:spacing w:val="-4"/>
        </w:rPr>
        <w:t xml:space="preserve"> </w:t>
      </w:r>
      <w:r>
        <w:t>Improved</w:t>
      </w:r>
      <w:r>
        <w:rPr>
          <w:spacing w:val="-1"/>
        </w:rPr>
        <w:t xml:space="preserve"> </w:t>
      </w:r>
      <w:r>
        <w:t>errors</w:t>
      </w:r>
      <w:r>
        <w:rPr>
          <w:spacing w:val="-3"/>
        </w:rPr>
        <w:t xml:space="preserve"> </w:t>
      </w:r>
      <w:r>
        <w:t>and</w:t>
      </w:r>
      <w:r>
        <w:rPr>
          <w:spacing w:val="-3"/>
        </w:rPr>
        <w:t xml:space="preserve"> </w:t>
      </w:r>
      <w:r>
        <w:t>gaps</w:t>
      </w:r>
      <w:r>
        <w:rPr>
          <w:spacing w:val="-1"/>
        </w:rPr>
        <w:t xml:space="preserve"> </w:t>
      </w:r>
      <w:r>
        <w:t>|</w:t>
      </w:r>
      <w:r>
        <w:rPr>
          <w:spacing w:val="-4"/>
        </w:rPr>
        <w:t xml:space="preserve"> </w:t>
      </w:r>
      <w:r>
        <w:t>Python</w:t>
      </w:r>
      <w:r>
        <w:rPr>
          <w:spacing w:val="-3"/>
        </w:rPr>
        <w:t xml:space="preserve"> </w:t>
      </w:r>
      <w:r>
        <w:t>|</w:t>
      </w:r>
      <w:r>
        <w:rPr>
          <w:spacing w:val="-4"/>
        </w:rPr>
        <w:t xml:space="preserve"> </w:t>
      </w:r>
      <w:r>
        <w:t>Accuracy enhancement |</w:t>
      </w:r>
    </w:p>
    <w:p w14:paraId="2E30D14C">
      <w:pPr>
        <w:pStyle w:val="10"/>
        <w:ind w:left="667" w:right="1089"/>
      </w:pPr>
      <w:r>
        <w:t>|</w:t>
      </w:r>
      <w:r>
        <w:rPr>
          <w:spacing w:val="-4"/>
        </w:rPr>
        <w:t xml:space="preserve"> </w:t>
      </w:r>
      <w:r>
        <w:t>Day</w:t>
      </w:r>
      <w:r>
        <w:rPr>
          <w:spacing w:val="-3"/>
        </w:rPr>
        <w:t xml:space="preserve"> </w:t>
      </w:r>
      <w:r>
        <w:t>27</w:t>
      </w:r>
      <w:r>
        <w:rPr>
          <w:spacing w:val="-3"/>
        </w:rPr>
        <w:t xml:space="preserve"> </w:t>
      </w:r>
      <w:r>
        <w:t>|</w:t>
      </w:r>
      <w:r>
        <w:rPr>
          <w:spacing w:val="-4"/>
        </w:rPr>
        <w:t xml:space="preserve"> </w:t>
      </w:r>
      <w:r>
        <w:t>Final</w:t>
      </w:r>
      <w:r>
        <w:rPr>
          <w:spacing w:val="-1"/>
        </w:rPr>
        <w:t xml:space="preserve"> </w:t>
      </w:r>
      <w:r>
        <w:t>Documentation</w:t>
      </w:r>
      <w:r>
        <w:rPr>
          <w:spacing w:val="-3"/>
        </w:rPr>
        <w:t xml:space="preserve"> </w:t>
      </w:r>
      <w:r>
        <w:t>|</w:t>
      </w:r>
      <w:r>
        <w:rPr>
          <w:spacing w:val="-4"/>
        </w:rPr>
        <w:t xml:space="preserve"> </w:t>
      </w:r>
      <w:r>
        <w:t>Compiled</w:t>
      </w:r>
      <w:r>
        <w:rPr>
          <w:spacing w:val="-3"/>
        </w:rPr>
        <w:t xml:space="preserve"> </w:t>
      </w:r>
      <w:r>
        <w:t>complete</w:t>
      </w:r>
      <w:r>
        <w:rPr>
          <w:spacing w:val="-2"/>
        </w:rPr>
        <w:t xml:space="preserve"> </w:t>
      </w:r>
      <w:r>
        <w:t>report</w:t>
      </w:r>
      <w:r>
        <w:rPr>
          <w:spacing w:val="-3"/>
        </w:rPr>
        <w:t xml:space="preserve"> </w:t>
      </w:r>
      <w:r>
        <w:t>|</w:t>
      </w:r>
      <w:r>
        <w:rPr>
          <w:spacing w:val="-4"/>
        </w:rPr>
        <w:t xml:space="preserve"> </w:t>
      </w:r>
      <w:r>
        <w:t>MS</w:t>
      </w:r>
      <w:r>
        <w:rPr>
          <w:spacing w:val="-3"/>
        </w:rPr>
        <w:t xml:space="preserve"> </w:t>
      </w:r>
      <w:r>
        <w:t>Word</w:t>
      </w:r>
      <w:r>
        <w:rPr>
          <w:spacing w:val="-6"/>
        </w:rPr>
        <w:t xml:space="preserve"> </w:t>
      </w:r>
      <w:r>
        <w:t>|</w:t>
      </w:r>
      <w:r>
        <w:rPr>
          <w:spacing w:val="-4"/>
        </w:rPr>
        <w:t xml:space="preserve"> </w:t>
      </w:r>
      <w:r>
        <w:t>End-to-end reporting |</w:t>
      </w:r>
    </w:p>
    <w:p w14:paraId="70688ED8">
      <w:pPr>
        <w:pStyle w:val="10"/>
        <w:ind w:left="667" w:right="1089"/>
      </w:pPr>
      <w:r>
        <w:t>|</w:t>
      </w:r>
      <w:r>
        <w:rPr>
          <w:spacing w:val="-4"/>
        </w:rPr>
        <w:t xml:space="preserve"> </w:t>
      </w:r>
      <w:r>
        <w:t>Day</w:t>
      </w:r>
      <w:r>
        <w:rPr>
          <w:spacing w:val="-3"/>
        </w:rPr>
        <w:t xml:space="preserve"> </w:t>
      </w:r>
      <w:r>
        <w:t>28</w:t>
      </w:r>
      <w:r>
        <w:rPr>
          <w:spacing w:val="-3"/>
        </w:rPr>
        <w:t xml:space="preserve"> </w:t>
      </w:r>
      <w:r>
        <w:t>|</w:t>
      </w:r>
      <w:r>
        <w:rPr>
          <w:spacing w:val="-4"/>
        </w:rPr>
        <w:t xml:space="preserve"> </w:t>
      </w:r>
      <w:r>
        <w:t>Submission</w:t>
      </w:r>
      <w:r>
        <w:rPr>
          <w:spacing w:val="-3"/>
        </w:rPr>
        <w:t xml:space="preserve"> </w:t>
      </w:r>
      <w:r>
        <w:t>Preparation</w:t>
      </w:r>
      <w:r>
        <w:rPr>
          <w:spacing w:val="-3"/>
        </w:rPr>
        <w:t xml:space="preserve"> </w:t>
      </w:r>
      <w:r>
        <w:t>|</w:t>
      </w:r>
      <w:r>
        <w:rPr>
          <w:spacing w:val="-4"/>
        </w:rPr>
        <w:t xml:space="preserve"> </w:t>
      </w:r>
      <w:r>
        <w:t>Checked</w:t>
      </w:r>
      <w:r>
        <w:rPr>
          <w:spacing w:val="-1"/>
        </w:rPr>
        <w:t xml:space="preserve"> </w:t>
      </w:r>
      <w:r>
        <w:t>formatting</w:t>
      </w:r>
      <w:r>
        <w:rPr>
          <w:spacing w:val="-3"/>
        </w:rPr>
        <w:t xml:space="preserve"> </w:t>
      </w:r>
      <w:r>
        <w:t>&amp;</w:t>
      </w:r>
      <w:r>
        <w:rPr>
          <w:spacing w:val="-3"/>
        </w:rPr>
        <w:t xml:space="preserve"> </w:t>
      </w:r>
      <w:r>
        <w:t>flow</w:t>
      </w:r>
      <w:r>
        <w:rPr>
          <w:spacing w:val="-4"/>
        </w:rPr>
        <w:t xml:space="preserve"> </w:t>
      </w:r>
      <w:r>
        <w:t>|</w:t>
      </w:r>
      <w:r>
        <w:rPr>
          <w:spacing w:val="-4"/>
        </w:rPr>
        <w:t xml:space="preserve"> </w:t>
      </w:r>
      <w:r>
        <w:t>Word</w:t>
      </w:r>
      <w:r>
        <w:rPr>
          <w:spacing w:val="-3"/>
        </w:rPr>
        <w:t xml:space="preserve"> </w:t>
      </w:r>
      <w:r>
        <w:t>|</w:t>
      </w:r>
      <w:r>
        <w:rPr>
          <w:spacing w:val="-4"/>
        </w:rPr>
        <w:t xml:space="preserve"> </w:t>
      </w:r>
      <w:r>
        <w:t>Submission readiness |</w:t>
      </w:r>
    </w:p>
    <w:p w14:paraId="3A1EE813">
      <w:pPr>
        <w:pStyle w:val="10"/>
        <w:ind w:left="667" w:right="1868"/>
      </w:pPr>
      <w:r>
        <w:t>|</w:t>
      </w:r>
      <w:r>
        <w:rPr>
          <w:spacing w:val="-4"/>
        </w:rPr>
        <w:t xml:space="preserve"> </w:t>
      </w:r>
      <w:r>
        <w:t>Day</w:t>
      </w:r>
      <w:r>
        <w:rPr>
          <w:spacing w:val="-3"/>
        </w:rPr>
        <w:t xml:space="preserve"> </w:t>
      </w:r>
      <w:r>
        <w:t>29</w:t>
      </w:r>
      <w:r>
        <w:rPr>
          <w:spacing w:val="-3"/>
        </w:rPr>
        <w:t xml:space="preserve"> </w:t>
      </w:r>
      <w:r>
        <w:t>|</w:t>
      </w:r>
      <w:r>
        <w:rPr>
          <w:spacing w:val="-4"/>
        </w:rPr>
        <w:t xml:space="preserve"> </w:t>
      </w:r>
      <w:r>
        <w:t>Mentor</w:t>
      </w:r>
      <w:r>
        <w:rPr>
          <w:spacing w:val="-2"/>
        </w:rPr>
        <w:t xml:space="preserve"> </w:t>
      </w:r>
      <w:r>
        <w:t>Review</w:t>
      </w:r>
      <w:r>
        <w:rPr>
          <w:spacing w:val="-4"/>
        </w:rPr>
        <w:t xml:space="preserve"> </w:t>
      </w:r>
      <w:r>
        <w:t>|</w:t>
      </w:r>
      <w:r>
        <w:rPr>
          <w:spacing w:val="-4"/>
        </w:rPr>
        <w:t xml:space="preserve"> </w:t>
      </w:r>
      <w:r>
        <w:t>Feedback</w:t>
      </w:r>
      <w:r>
        <w:rPr>
          <w:spacing w:val="-1"/>
        </w:rPr>
        <w:t xml:space="preserve"> </w:t>
      </w:r>
      <w:r>
        <w:t>discussion</w:t>
      </w:r>
      <w:r>
        <w:rPr>
          <w:spacing w:val="-6"/>
        </w:rPr>
        <w:t xml:space="preserve"> </w:t>
      </w:r>
      <w:r>
        <w:t>|</w:t>
      </w:r>
      <w:r>
        <w:rPr>
          <w:spacing w:val="-4"/>
        </w:rPr>
        <w:t xml:space="preserve"> </w:t>
      </w:r>
      <w:r>
        <w:t>Discussion</w:t>
      </w:r>
      <w:r>
        <w:rPr>
          <w:spacing w:val="-3"/>
        </w:rPr>
        <w:t xml:space="preserve"> </w:t>
      </w:r>
      <w:r>
        <w:t>|</w:t>
      </w:r>
      <w:r>
        <w:rPr>
          <w:spacing w:val="-4"/>
        </w:rPr>
        <w:t xml:space="preserve"> </w:t>
      </w:r>
      <w:r>
        <w:t>Improvement awareness |</w:t>
      </w:r>
    </w:p>
    <w:p w14:paraId="4CFDD10F">
      <w:pPr>
        <w:pStyle w:val="10"/>
        <w:ind w:left="667" w:right="1868"/>
      </w:pPr>
      <w:r>
        <w:t>|</w:t>
      </w:r>
      <w:r>
        <w:rPr>
          <w:spacing w:val="-4"/>
        </w:rPr>
        <w:t xml:space="preserve"> </w:t>
      </w:r>
      <w:r>
        <w:t>Day</w:t>
      </w:r>
      <w:r>
        <w:rPr>
          <w:spacing w:val="-3"/>
        </w:rPr>
        <w:t xml:space="preserve"> </w:t>
      </w:r>
      <w:r>
        <w:t>30</w:t>
      </w:r>
      <w:r>
        <w:rPr>
          <w:spacing w:val="-3"/>
        </w:rPr>
        <w:t xml:space="preserve"> </w:t>
      </w:r>
      <w:r>
        <w:t>|</w:t>
      </w:r>
      <w:r>
        <w:rPr>
          <w:spacing w:val="-4"/>
        </w:rPr>
        <w:t xml:space="preserve"> </w:t>
      </w:r>
      <w:r>
        <w:t>Final</w:t>
      </w:r>
      <w:r>
        <w:rPr>
          <w:spacing w:val="-1"/>
        </w:rPr>
        <w:t xml:space="preserve"> </w:t>
      </w:r>
      <w:r>
        <w:t>Submission</w:t>
      </w:r>
      <w:r>
        <w:rPr>
          <w:spacing w:val="-3"/>
        </w:rPr>
        <w:t xml:space="preserve"> </w:t>
      </w:r>
      <w:r>
        <w:t>|</w:t>
      </w:r>
      <w:r>
        <w:rPr>
          <w:spacing w:val="-4"/>
        </w:rPr>
        <w:t xml:space="preserve"> </w:t>
      </w:r>
      <w:r>
        <w:t>Submitted</w:t>
      </w:r>
      <w:r>
        <w:rPr>
          <w:spacing w:val="-3"/>
        </w:rPr>
        <w:t xml:space="preserve"> </w:t>
      </w:r>
      <w:r>
        <w:t>report</w:t>
      </w:r>
      <w:r>
        <w:rPr>
          <w:spacing w:val="-1"/>
        </w:rPr>
        <w:t xml:space="preserve"> </w:t>
      </w:r>
      <w:r>
        <w:t>&amp;</w:t>
      </w:r>
      <w:r>
        <w:rPr>
          <w:spacing w:val="-3"/>
        </w:rPr>
        <w:t xml:space="preserve"> </w:t>
      </w:r>
      <w:r>
        <w:t>learnings</w:t>
      </w:r>
      <w:r>
        <w:rPr>
          <w:spacing w:val="-3"/>
        </w:rPr>
        <w:t xml:space="preserve"> </w:t>
      </w:r>
      <w:r>
        <w:t>|</w:t>
      </w:r>
      <w:r>
        <w:rPr>
          <w:spacing w:val="-4"/>
        </w:rPr>
        <w:t xml:space="preserve"> </w:t>
      </w:r>
      <w:r>
        <w:t>Documentation</w:t>
      </w:r>
      <w:r>
        <w:rPr>
          <w:spacing w:val="-1"/>
        </w:rPr>
        <w:t xml:space="preserve"> </w:t>
      </w:r>
      <w:r>
        <w:t>| Internship completion |</w:t>
      </w:r>
    </w:p>
    <w:p w14:paraId="46EFC3A4">
      <w:pPr>
        <w:pStyle w:val="10"/>
        <w:spacing w:after="0"/>
        <w:sectPr>
          <w:pgSz w:w="11910" w:h="16840"/>
          <w:pgMar w:top="1360" w:right="708" w:bottom="1160" w:left="1133" w:header="0" w:footer="977" w:gutter="0"/>
          <w:cols w:space="720" w:num="1"/>
        </w:sectPr>
      </w:pPr>
    </w:p>
    <w:p w14:paraId="0E6BFAF8">
      <w:pPr>
        <w:pStyle w:val="10"/>
        <w:rPr>
          <w:sz w:val="22"/>
        </w:rPr>
      </w:pPr>
    </w:p>
    <w:p w14:paraId="28B525FE">
      <w:pPr>
        <w:pStyle w:val="10"/>
        <w:spacing w:before="165"/>
        <w:rPr>
          <w:sz w:val="22"/>
        </w:rPr>
      </w:pPr>
    </w:p>
    <w:p w14:paraId="4A237AC3">
      <w:pPr>
        <w:spacing w:before="0"/>
        <w:ind w:left="928" w:right="0" w:firstLine="28"/>
        <w:jc w:val="left"/>
        <w:rPr>
          <w:b/>
          <w:sz w:val="22"/>
        </w:rPr>
      </w:pPr>
      <w:r>
        <w:rPr>
          <w:b/>
          <w:spacing w:val="-2"/>
          <w:sz w:val="22"/>
        </w:rPr>
        <w:t>Evaluation Parameters</w:t>
      </w:r>
    </w:p>
    <w:p w14:paraId="11AB2BF9">
      <w:pPr>
        <w:pStyle w:val="10"/>
        <w:rPr>
          <w:b/>
          <w:sz w:val="22"/>
        </w:rPr>
      </w:pPr>
      <w:r>
        <w:br w:type="column"/>
      </w:r>
    </w:p>
    <w:p w14:paraId="2C2CFC34">
      <w:pPr>
        <w:pStyle w:val="10"/>
        <w:spacing w:before="162"/>
        <w:rPr>
          <w:b/>
          <w:sz w:val="22"/>
        </w:rPr>
      </w:pPr>
    </w:p>
    <w:p w14:paraId="74286F4D">
      <w:pPr>
        <w:tabs>
          <w:tab w:val="left" w:pos="1448"/>
        </w:tabs>
        <w:spacing w:before="0" w:line="319" w:lineRule="exact"/>
        <w:ind w:left="339" w:right="0" w:firstLine="0"/>
        <w:jc w:val="left"/>
        <w:rPr>
          <w:b/>
          <w:position w:val="13"/>
          <w:sz w:val="22"/>
        </w:rPr>
      </w:pPr>
      <w:r>
        <w:rPr>
          <w:b/>
          <w:spacing w:val="-2"/>
          <w:sz w:val="22"/>
        </w:rPr>
        <w:t>Excellent</w:t>
      </w:r>
      <w:r>
        <w:rPr>
          <w:b/>
          <w:sz w:val="22"/>
        </w:rPr>
        <w:tab/>
      </w:r>
      <w:r>
        <w:rPr>
          <w:b/>
          <w:spacing w:val="-4"/>
          <w:position w:val="13"/>
          <w:sz w:val="22"/>
        </w:rPr>
        <w:t>Very</w:t>
      </w:r>
    </w:p>
    <w:p w14:paraId="3DB01686">
      <w:pPr>
        <w:spacing w:before="0" w:line="189" w:lineRule="exact"/>
        <w:ind w:left="0" w:right="0" w:firstLine="0"/>
        <w:jc w:val="right"/>
        <w:rPr>
          <w:b/>
          <w:sz w:val="22"/>
        </w:rPr>
      </w:pPr>
      <w:r>
        <w:rPr>
          <w:b/>
          <w:spacing w:val="-4"/>
          <w:sz w:val="22"/>
        </w:rPr>
        <w:t>Good</w:t>
      </w:r>
    </w:p>
    <w:p w14:paraId="7155078B">
      <w:pPr>
        <w:pStyle w:val="7"/>
        <w:spacing w:before="71"/>
        <w:ind w:left="293"/>
      </w:pPr>
      <w:r>
        <w:rPr>
          <w:b w:val="0"/>
        </w:rPr>
        <w:br w:type="column"/>
      </w:r>
      <w:r>
        <w:rPr>
          <w:spacing w:val="-2"/>
        </w:rPr>
        <w:t>Feedback</w:t>
      </w:r>
    </w:p>
    <w:p w14:paraId="4F2387C4">
      <w:pPr>
        <w:pStyle w:val="10"/>
        <w:spacing w:before="175"/>
        <w:rPr>
          <w:b/>
        </w:rPr>
      </w:pPr>
    </w:p>
    <w:p w14:paraId="76B57D71">
      <w:pPr>
        <w:tabs>
          <w:tab w:val="left" w:pos="907"/>
        </w:tabs>
        <w:spacing w:before="0"/>
        <w:ind w:left="177" w:right="0" w:firstLine="0"/>
        <w:jc w:val="left"/>
        <w:rPr>
          <w:b/>
          <w:sz w:val="22"/>
        </w:rPr>
      </w:pPr>
      <w:r>
        <w:rPr>
          <w:b/>
          <w:spacing w:val="-4"/>
          <w:sz w:val="22"/>
        </w:rPr>
        <w:t>Good</w:t>
      </w:r>
      <w:r>
        <w:rPr>
          <w:b/>
          <w:sz w:val="22"/>
        </w:rPr>
        <w:tab/>
      </w:r>
      <w:r>
        <w:rPr>
          <w:b/>
          <w:spacing w:val="-2"/>
          <w:sz w:val="22"/>
        </w:rPr>
        <w:t>Satisfactory</w:t>
      </w:r>
    </w:p>
    <w:p w14:paraId="36E7E960">
      <w:pPr>
        <w:spacing w:after="0"/>
        <w:jc w:val="left"/>
        <w:rPr>
          <w:b/>
          <w:sz w:val="22"/>
        </w:rPr>
        <w:sectPr>
          <w:pgSz w:w="11910" w:h="16840"/>
          <w:pgMar w:top="1900" w:right="708" w:bottom="1160" w:left="1133" w:header="0" w:footer="977" w:gutter="0"/>
          <w:cols w:equalWidth="0" w:num="3">
            <w:col w:w="2018" w:space="40"/>
            <w:col w:w="1937" w:space="39"/>
            <w:col w:w="6035"/>
          </w:cols>
        </w:sectPr>
      </w:pPr>
    </w:p>
    <w:p w14:paraId="6CF70BC5">
      <w:pPr>
        <w:pStyle w:val="10"/>
        <w:rPr>
          <w:b/>
          <w:sz w:val="22"/>
        </w:rPr>
      </w:pPr>
    </w:p>
    <w:p w14:paraId="29D0A806">
      <w:pPr>
        <w:pStyle w:val="10"/>
        <w:spacing w:before="157"/>
        <w:rPr>
          <w:b/>
          <w:sz w:val="22"/>
        </w:rPr>
      </w:pPr>
    </w:p>
    <w:p w14:paraId="64C8DF98">
      <w:pPr>
        <w:spacing w:before="0"/>
        <w:ind w:left="763" w:right="7873" w:firstLine="0"/>
        <w:jc w:val="left"/>
        <w:rPr>
          <w:sz w:val="22"/>
        </w:rPr>
      </w:pPr>
      <w:r>
        <w:rPr>
          <w:sz w:val="22"/>
        </w:rPr>
        <mc:AlternateContent>
          <mc:Choice Requires="wps">
            <w:drawing>
              <wp:anchor distT="0" distB="0" distL="0" distR="0" simplePos="0" relativeHeight="251659264" behindDoc="0" locked="0" layoutInCell="1" allowOverlap="1">
                <wp:simplePos x="0" y="0"/>
                <wp:positionH relativeFrom="page">
                  <wp:posOffset>2171700</wp:posOffset>
                </wp:positionH>
                <wp:positionV relativeFrom="paragraph">
                  <wp:posOffset>171450</wp:posOffset>
                </wp:positionV>
                <wp:extent cx="1895475" cy="4161790"/>
                <wp:effectExtent l="0" t="0" r="0" b="0"/>
                <wp:wrapNone/>
                <wp:docPr id="38" name="Textbox 38"/>
                <wp:cNvGraphicFramePr/>
                <a:graphic xmlns:a="http://schemas.openxmlformats.org/drawingml/2006/main">
                  <a:graphicData uri="http://schemas.microsoft.com/office/word/2010/wordprocessingShape">
                    <wps:wsp>
                      <wps:cNvSpPr txBox="1"/>
                      <wps:spPr>
                        <a:xfrm>
                          <a:off x="0" y="0"/>
                          <a:ext cx="1895475" cy="4161790"/>
                        </a:xfrm>
                        <a:prstGeom prst="rect">
                          <a:avLst/>
                        </a:prstGeom>
                      </wps:spPr>
                      <wps:txbx>
                        <w:txbxContent>
                          <w:tbl>
                            <w:tblPr>
                              <w:tblStyle w:val="9"/>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2"/>
                              <w:gridCol w:w="907"/>
                              <w:gridCol w:w="1256"/>
                            </w:tblGrid>
                            <w:tr w14:paraId="4DD98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0" w:hRule="atLeast"/>
                              </w:trPr>
                              <w:tc>
                                <w:tcPr>
                                  <w:tcW w:w="702" w:type="dxa"/>
                                </w:tcPr>
                                <w:p w14:paraId="1570D5C4">
                                  <w:pPr>
                                    <w:pStyle w:val="13"/>
                                    <w:spacing w:line="252" w:lineRule="exact"/>
                                    <w:ind w:left="50"/>
                                    <w:rPr>
                                      <w:rFonts w:ascii="MS UI Gothic" w:hAnsi="MS UI Gothic"/>
                                      <w:sz w:val="22"/>
                                    </w:rPr>
                                  </w:pPr>
                                  <w:r>
                                    <w:rPr>
                                      <w:rFonts w:ascii="MS UI Gothic" w:hAnsi="MS UI Gothic"/>
                                      <w:spacing w:val="-10"/>
                                      <w:sz w:val="22"/>
                                    </w:rPr>
                                    <w:t>✔</w:t>
                                  </w:r>
                                </w:p>
                              </w:tc>
                              <w:tc>
                                <w:tcPr>
                                  <w:tcW w:w="907" w:type="dxa"/>
                                </w:tcPr>
                                <w:p w14:paraId="6D032AD1">
                                  <w:pPr>
                                    <w:pStyle w:val="13"/>
                                    <w:spacing w:line="252" w:lineRule="exact"/>
                                    <w:ind w:right="253"/>
                                    <w:jc w:val="right"/>
                                    <w:rPr>
                                      <w:rFonts w:ascii="MS UI Gothic" w:hAnsi="MS UI Gothic"/>
                                      <w:sz w:val="22"/>
                                    </w:rPr>
                                  </w:pPr>
                                  <w:r>
                                    <w:rPr>
                                      <w:rFonts w:ascii="MS UI Gothic" w:hAnsi="MS UI Gothic"/>
                                      <w:spacing w:val="-10"/>
                                      <w:sz w:val="22"/>
                                    </w:rPr>
                                    <w:t>☐</w:t>
                                  </w:r>
                                </w:p>
                              </w:tc>
                              <w:tc>
                                <w:tcPr>
                                  <w:tcW w:w="1256" w:type="dxa"/>
                                </w:tcPr>
                                <w:p w14:paraId="54213AEC">
                                  <w:pPr>
                                    <w:pStyle w:val="13"/>
                                    <w:tabs>
                                      <w:tab w:val="left" w:pos="729"/>
                                    </w:tabs>
                                    <w:spacing w:line="252" w:lineRule="exact"/>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5E1C5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7" w:hRule="atLeast"/>
                              </w:trPr>
                              <w:tc>
                                <w:tcPr>
                                  <w:tcW w:w="702" w:type="dxa"/>
                                </w:tcPr>
                                <w:p w14:paraId="04CF2BE7">
                                  <w:pPr>
                                    <w:pStyle w:val="13"/>
                                    <w:rPr>
                                      <w:sz w:val="22"/>
                                    </w:rPr>
                                  </w:pPr>
                                </w:p>
                                <w:p w14:paraId="269DE734">
                                  <w:pPr>
                                    <w:pStyle w:val="13"/>
                                    <w:spacing w:before="73"/>
                                    <w:rPr>
                                      <w:sz w:val="22"/>
                                    </w:rPr>
                                  </w:pPr>
                                </w:p>
                                <w:p w14:paraId="4F5CEFBD">
                                  <w:pPr>
                                    <w:pStyle w:val="13"/>
                                    <w:ind w:left="50"/>
                                    <w:rPr>
                                      <w:rFonts w:ascii="MS UI Gothic" w:hAnsi="MS UI Gothic"/>
                                      <w:sz w:val="22"/>
                                    </w:rPr>
                                  </w:pPr>
                                  <w:r>
                                    <w:rPr>
                                      <w:rFonts w:ascii="MS UI Gothic" w:hAnsi="MS UI Gothic"/>
                                      <w:spacing w:val="-10"/>
                                      <w:sz w:val="22"/>
                                    </w:rPr>
                                    <w:t>✔</w:t>
                                  </w:r>
                                </w:p>
                              </w:tc>
                              <w:tc>
                                <w:tcPr>
                                  <w:tcW w:w="907" w:type="dxa"/>
                                </w:tcPr>
                                <w:p w14:paraId="591AE02F">
                                  <w:pPr>
                                    <w:pStyle w:val="13"/>
                                    <w:rPr>
                                      <w:sz w:val="22"/>
                                    </w:rPr>
                                  </w:pPr>
                                </w:p>
                                <w:p w14:paraId="32432A60">
                                  <w:pPr>
                                    <w:pStyle w:val="13"/>
                                    <w:spacing w:before="73"/>
                                    <w:rPr>
                                      <w:sz w:val="22"/>
                                    </w:rPr>
                                  </w:pPr>
                                </w:p>
                                <w:p w14:paraId="27C1B587">
                                  <w:pPr>
                                    <w:pStyle w:val="13"/>
                                    <w:ind w:right="253"/>
                                    <w:jc w:val="right"/>
                                    <w:rPr>
                                      <w:rFonts w:ascii="MS UI Gothic" w:hAnsi="MS UI Gothic"/>
                                      <w:sz w:val="22"/>
                                    </w:rPr>
                                  </w:pPr>
                                  <w:r>
                                    <w:rPr>
                                      <w:rFonts w:ascii="MS UI Gothic" w:hAnsi="MS UI Gothic"/>
                                      <w:spacing w:val="-10"/>
                                      <w:sz w:val="22"/>
                                    </w:rPr>
                                    <w:t>☐</w:t>
                                  </w:r>
                                </w:p>
                              </w:tc>
                              <w:tc>
                                <w:tcPr>
                                  <w:tcW w:w="1256" w:type="dxa"/>
                                </w:tcPr>
                                <w:p w14:paraId="56EAD36F">
                                  <w:pPr>
                                    <w:pStyle w:val="13"/>
                                    <w:rPr>
                                      <w:sz w:val="22"/>
                                    </w:rPr>
                                  </w:pPr>
                                </w:p>
                                <w:p w14:paraId="5A4417D3">
                                  <w:pPr>
                                    <w:pStyle w:val="13"/>
                                    <w:spacing w:before="73"/>
                                    <w:rPr>
                                      <w:sz w:val="22"/>
                                    </w:rPr>
                                  </w:pPr>
                                </w:p>
                                <w:p w14:paraId="7D7E1194">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54F21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96" w:hRule="atLeast"/>
                              </w:trPr>
                              <w:tc>
                                <w:tcPr>
                                  <w:tcW w:w="702" w:type="dxa"/>
                                </w:tcPr>
                                <w:p w14:paraId="1A5F8EC2">
                                  <w:pPr>
                                    <w:pStyle w:val="13"/>
                                    <w:rPr>
                                      <w:sz w:val="22"/>
                                    </w:rPr>
                                  </w:pPr>
                                </w:p>
                                <w:p w14:paraId="1FC9FD2C">
                                  <w:pPr>
                                    <w:pStyle w:val="13"/>
                                    <w:spacing w:before="1"/>
                                    <w:rPr>
                                      <w:sz w:val="22"/>
                                    </w:rPr>
                                  </w:pPr>
                                </w:p>
                                <w:p w14:paraId="32B350D8">
                                  <w:pPr>
                                    <w:pStyle w:val="13"/>
                                    <w:ind w:left="50"/>
                                    <w:rPr>
                                      <w:rFonts w:ascii="MS UI Gothic" w:hAnsi="MS UI Gothic"/>
                                      <w:sz w:val="22"/>
                                    </w:rPr>
                                  </w:pPr>
                                  <w:r>
                                    <w:rPr>
                                      <w:rFonts w:ascii="MS UI Gothic" w:hAnsi="MS UI Gothic"/>
                                      <w:spacing w:val="-10"/>
                                      <w:sz w:val="22"/>
                                    </w:rPr>
                                    <w:t>✔</w:t>
                                  </w:r>
                                </w:p>
                              </w:tc>
                              <w:tc>
                                <w:tcPr>
                                  <w:tcW w:w="907" w:type="dxa"/>
                                </w:tcPr>
                                <w:p w14:paraId="7F85C97F">
                                  <w:pPr>
                                    <w:pStyle w:val="13"/>
                                    <w:rPr>
                                      <w:sz w:val="22"/>
                                    </w:rPr>
                                  </w:pPr>
                                </w:p>
                                <w:p w14:paraId="515D635A">
                                  <w:pPr>
                                    <w:pStyle w:val="13"/>
                                    <w:spacing w:before="1"/>
                                    <w:rPr>
                                      <w:sz w:val="22"/>
                                    </w:rPr>
                                  </w:pPr>
                                </w:p>
                                <w:p w14:paraId="70A4ECCC">
                                  <w:pPr>
                                    <w:pStyle w:val="13"/>
                                    <w:ind w:right="253"/>
                                    <w:jc w:val="right"/>
                                    <w:rPr>
                                      <w:rFonts w:ascii="MS UI Gothic" w:hAnsi="MS UI Gothic"/>
                                      <w:sz w:val="22"/>
                                    </w:rPr>
                                  </w:pPr>
                                  <w:r>
                                    <w:rPr>
                                      <w:rFonts w:ascii="MS UI Gothic" w:hAnsi="MS UI Gothic"/>
                                      <w:spacing w:val="-10"/>
                                      <w:sz w:val="22"/>
                                    </w:rPr>
                                    <w:t>☐</w:t>
                                  </w:r>
                                </w:p>
                              </w:tc>
                              <w:tc>
                                <w:tcPr>
                                  <w:tcW w:w="1256" w:type="dxa"/>
                                </w:tcPr>
                                <w:p w14:paraId="0FC0191C">
                                  <w:pPr>
                                    <w:pStyle w:val="13"/>
                                    <w:rPr>
                                      <w:sz w:val="22"/>
                                    </w:rPr>
                                  </w:pPr>
                                </w:p>
                                <w:p w14:paraId="62F08CAB">
                                  <w:pPr>
                                    <w:pStyle w:val="13"/>
                                    <w:spacing w:before="1"/>
                                    <w:rPr>
                                      <w:sz w:val="22"/>
                                    </w:rPr>
                                  </w:pPr>
                                </w:p>
                                <w:p w14:paraId="109D0986">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6D432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95" w:hRule="atLeast"/>
                              </w:trPr>
                              <w:tc>
                                <w:tcPr>
                                  <w:tcW w:w="702" w:type="dxa"/>
                                </w:tcPr>
                                <w:p w14:paraId="182846F6">
                                  <w:pPr>
                                    <w:pStyle w:val="13"/>
                                    <w:rPr>
                                      <w:sz w:val="22"/>
                                    </w:rPr>
                                  </w:pPr>
                                </w:p>
                                <w:p w14:paraId="4A333FDF">
                                  <w:pPr>
                                    <w:pStyle w:val="13"/>
                                    <w:spacing w:before="1"/>
                                    <w:rPr>
                                      <w:sz w:val="22"/>
                                    </w:rPr>
                                  </w:pPr>
                                </w:p>
                                <w:p w14:paraId="68F12E48">
                                  <w:pPr>
                                    <w:pStyle w:val="13"/>
                                    <w:ind w:left="50"/>
                                    <w:rPr>
                                      <w:rFonts w:ascii="MS UI Gothic" w:hAnsi="MS UI Gothic"/>
                                      <w:sz w:val="22"/>
                                    </w:rPr>
                                  </w:pPr>
                                  <w:r>
                                    <w:rPr>
                                      <w:rFonts w:ascii="MS UI Gothic" w:hAnsi="MS UI Gothic"/>
                                      <w:spacing w:val="-10"/>
                                      <w:sz w:val="22"/>
                                    </w:rPr>
                                    <w:t>☐</w:t>
                                  </w:r>
                                </w:p>
                              </w:tc>
                              <w:tc>
                                <w:tcPr>
                                  <w:tcW w:w="907" w:type="dxa"/>
                                </w:tcPr>
                                <w:p w14:paraId="54BF8CD5">
                                  <w:pPr>
                                    <w:pStyle w:val="13"/>
                                    <w:rPr>
                                      <w:sz w:val="22"/>
                                    </w:rPr>
                                  </w:pPr>
                                </w:p>
                                <w:p w14:paraId="4166B0AD">
                                  <w:pPr>
                                    <w:pStyle w:val="13"/>
                                    <w:spacing w:before="1"/>
                                    <w:rPr>
                                      <w:sz w:val="22"/>
                                    </w:rPr>
                                  </w:pPr>
                                </w:p>
                                <w:p w14:paraId="04C0933B">
                                  <w:pPr>
                                    <w:pStyle w:val="13"/>
                                    <w:ind w:right="253"/>
                                    <w:jc w:val="right"/>
                                    <w:rPr>
                                      <w:rFonts w:ascii="MS UI Gothic" w:hAnsi="MS UI Gothic"/>
                                      <w:sz w:val="22"/>
                                    </w:rPr>
                                  </w:pPr>
                                  <w:r>
                                    <w:rPr>
                                      <w:rFonts w:ascii="MS UI Gothic" w:hAnsi="MS UI Gothic"/>
                                      <w:spacing w:val="-10"/>
                                      <w:sz w:val="22"/>
                                    </w:rPr>
                                    <w:t>✔</w:t>
                                  </w:r>
                                </w:p>
                              </w:tc>
                              <w:tc>
                                <w:tcPr>
                                  <w:tcW w:w="1256" w:type="dxa"/>
                                </w:tcPr>
                                <w:p w14:paraId="389F7649">
                                  <w:pPr>
                                    <w:pStyle w:val="13"/>
                                    <w:rPr>
                                      <w:sz w:val="22"/>
                                    </w:rPr>
                                  </w:pPr>
                                </w:p>
                                <w:p w14:paraId="66F6D90D">
                                  <w:pPr>
                                    <w:pStyle w:val="13"/>
                                    <w:spacing w:before="1"/>
                                    <w:rPr>
                                      <w:sz w:val="22"/>
                                    </w:rPr>
                                  </w:pPr>
                                </w:p>
                                <w:p w14:paraId="731AC7E4">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5A5B0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52" w:hRule="atLeast"/>
                              </w:trPr>
                              <w:tc>
                                <w:tcPr>
                                  <w:tcW w:w="702" w:type="dxa"/>
                                </w:tcPr>
                                <w:p w14:paraId="0D190459">
                                  <w:pPr>
                                    <w:pStyle w:val="13"/>
                                    <w:rPr>
                                      <w:sz w:val="22"/>
                                    </w:rPr>
                                  </w:pPr>
                                </w:p>
                                <w:p w14:paraId="694108DA">
                                  <w:pPr>
                                    <w:pStyle w:val="13"/>
                                    <w:spacing w:before="1"/>
                                    <w:rPr>
                                      <w:sz w:val="22"/>
                                    </w:rPr>
                                  </w:pPr>
                                </w:p>
                                <w:p w14:paraId="569BE4D0">
                                  <w:pPr>
                                    <w:pStyle w:val="13"/>
                                    <w:ind w:left="50"/>
                                    <w:rPr>
                                      <w:rFonts w:ascii="MS UI Gothic" w:hAnsi="MS UI Gothic"/>
                                      <w:sz w:val="22"/>
                                    </w:rPr>
                                  </w:pPr>
                                  <w:r>
                                    <w:rPr>
                                      <w:rFonts w:ascii="MS UI Gothic" w:hAnsi="MS UI Gothic"/>
                                      <w:spacing w:val="-10"/>
                                      <w:sz w:val="22"/>
                                    </w:rPr>
                                    <w:t>✔</w:t>
                                  </w:r>
                                </w:p>
                              </w:tc>
                              <w:tc>
                                <w:tcPr>
                                  <w:tcW w:w="907" w:type="dxa"/>
                                </w:tcPr>
                                <w:p w14:paraId="798CC539">
                                  <w:pPr>
                                    <w:pStyle w:val="13"/>
                                    <w:rPr>
                                      <w:sz w:val="22"/>
                                    </w:rPr>
                                  </w:pPr>
                                </w:p>
                                <w:p w14:paraId="13468DF5">
                                  <w:pPr>
                                    <w:pStyle w:val="13"/>
                                    <w:spacing w:before="1"/>
                                    <w:rPr>
                                      <w:sz w:val="22"/>
                                    </w:rPr>
                                  </w:pPr>
                                </w:p>
                                <w:p w14:paraId="5B6B5F54">
                                  <w:pPr>
                                    <w:pStyle w:val="13"/>
                                    <w:ind w:right="253"/>
                                    <w:jc w:val="right"/>
                                    <w:rPr>
                                      <w:rFonts w:ascii="MS UI Gothic" w:hAnsi="MS UI Gothic"/>
                                      <w:sz w:val="22"/>
                                    </w:rPr>
                                  </w:pPr>
                                  <w:r>
                                    <w:rPr>
                                      <w:rFonts w:ascii="MS UI Gothic" w:hAnsi="MS UI Gothic"/>
                                      <w:spacing w:val="-10"/>
                                      <w:sz w:val="22"/>
                                    </w:rPr>
                                    <w:t>☐</w:t>
                                  </w:r>
                                </w:p>
                              </w:tc>
                              <w:tc>
                                <w:tcPr>
                                  <w:tcW w:w="1256" w:type="dxa"/>
                                </w:tcPr>
                                <w:p w14:paraId="511C8F1C">
                                  <w:pPr>
                                    <w:pStyle w:val="13"/>
                                    <w:rPr>
                                      <w:sz w:val="22"/>
                                    </w:rPr>
                                  </w:pPr>
                                </w:p>
                                <w:p w14:paraId="3E519031">
                                  <w:pPr>
                                    <w:pStyle w:val="13"/>
                                    <w:spacing w:before="1"/>
                                    <w:rPr>
                                      <w:sz w:val="22"/>
                                    </w:rPr>
                                  </w:pPr>
                                </w:p>
                                <w:p w14:paraId="1689323B">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152B4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4" w:hRule="atLeast"/>
                              </w:trPr>
                              <w:tc>
                                <w:tcPr>
                                  <w:tcW w:w="702" w:type="dxa"/>
                                </w:tcPr>
                                <w:p w14:paraId="2CD69A4D">
                                  <w:pPr>
                                    <w:pStyle w:val="13"/>
                                    <w:spacing w:before="110"/>
                                    <w:rPr>
                                      <w:sz w:val="22"/>
                                    </w:rPr>
                                  </w:pPr>
                                </w:p>
                                <w:p w14:paraId="48913DFD">
                                  <w:pPr>
                                    <w:pStyle w:val="13"/>
                                    <w:spacing w:line="231" w:lineRule="exact"/>
                                    <w:ind w:left="50"/>
                                    <w:rPr>
                                      <w:rFonts w:ascii="MS UI Gothic" w:hAnsi="MS UI Gothic"/>
                                      <w:sz w:val="22"/>
                                    </w:rPr>
                                  </w:pPr>
                                  <w:r>
                                    <w:rPr>
                                      <w:rFonts w:ascii="MS UI Gothic" w:hAnsi="MS UI Gothic"/>
                                      <w:spacing w:val="-10"/>
                                      <w:sz w:val="22"/>
                                    </w:rPr>
                                    <w:t>☐</w:t>
                                  </w:r>
                                </w:p>
                              </w:tc>
                              <w:tc>
                                <w:tcPr>
                                  <w:tcW w:w="907" w:type="dxa"/>
                                </w:tcPr>
                                <w:p w14:paraId="67A9E686">
                                  <w:pPr>
                                    <w:pStyle w:val="13"/>
                                    <w:spacing w:before="110"/>
                                    <w:rPr>
                                      <w:sz w:val="22"/>
                                    </w:rPr>
                                  </w:pPr>
                                </w:p>
                                <w:p w14:paraId="5F2C2AA7">
                                  <w:pPr>
                                    <w:pStyle w:val="13"/>
                                    <w:spacing w:line="231" w:lineRule="exact"/>
                                    <w:ind w:right="253"/>
                                    <w:jc w:val="right"/>
                                    <w:rPr>
                                      <w:rFonts w:ascii="MS UI Gothic" w:hAnsi="MS UI Gothic"/>
                                      <w:sz w:val="22"/>
                                    </w:rPr>
                                  </w:pPr>
                                  <w:r>
                                    <w:rPr>
                                      <w:rFonts w:ascii="MS UI Gothic" w:hAnsi="MS UI Gothic"/>
                                      <w:spacing w:val="-10"/>
                                      <w:sz w:val="22"/>
                                    </w:rPr>
                                    <w:t>✔</w:t>
                                  </w:r>
                                </w:p>
                              </w:tc>
                              <w:tc>
                                <w:tcPr>
                                  <w:tcW w:w="1256" w:type="dxa"/>
                                </w:tcPr>
                                <w:p w14:paraId="247561D9">
                                  <w:pPr>
                                    <w:pStyle w:val="13"/>
                                    <w:spacing w:before="110"/>
                                    <w:rPr>
                                      <w:sz w:val="22"/>
                                    </w:rPr>
                                  </w:pPr>
                                </w:p>
                                <w:p w14:paraId="536447C9">
                                  <w:pPr>
                                    <w:pStyle w:val="13"/>
                                    <w:tabs>
                                      <w:tab w:val="left" w:pos="729"/>
                                    </w:tabs>
                                    <w:spacing w:line="231" w:lineRule="exact"/>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bl>
                          <w:p w14:paraId="2B0DD604">
                            <w:pPr>
                              <w:pStyle w:val="10"/>
                            </w:pPr>
                          </w:p>
                        </w:txbxContent>
                      </wps:txbx>
                      <wps:bodyPr wrap="square" lIns="0" tIns="0" rIns="0" bIns="0" rtlCol="0">
                        <a:noAutofit/>
                      </wps:bodyPr>
                    </wps:wsp>
                  </a:graphicData>
                </a:graphic>
              </wp:anchor>
            </w:drawing>
          </mc:Choice>
          <mc:Fallback>
            <w:pict>
              <v:shape id="Textbox 38" o:spid="_x0000_s1026" o:spt="202" type="#_x0000_t202" style="position:absolute;left:0pt;margin-left:171pt;margin-top:13.5pt;height:327.7pt;width:149.25pt;mso-position-horizontal-relative:page;z-index:251659264;mso-width-relative:page;mso-height-relative:page;" filled="f" stroked="f" coordsize="21600,21600" o:gfxdata="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mfUj3ZAAAACgEAAA8AAAAAAAAAAQAgAAAAIgAAAGRycy9kb3ducmV2LnhtbFBLAQIUABQA&#10;AAAIAIdO4kCdAIpEtgEAAHcDAAAOAAAAAAAAAAEAIAAAACgBAABkcnMvZTJvRG9jLnhtbFBLBQYA&#10;AAAABgAGAFkBAABQBQAAAAA=&#10;">
                <v:fill on="f" focussize="0,0"/>
                <v:stroke on="f"/>
                <v:imagedata o:title=""/>
                <o:lock v:ext="edit" aspectratio="f"/>
                <v:textbox inset="0mm,0mm,0mm,0mm">
                  <w:txbxContent>
                    <w:tbl>
                      <w:tblPr>
                        <w:tblStyle w:val="9"/>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2"/>
                        <w:gridCol w:w="907"/>
                        <w:gridCol w:w="1256"/>
                      </w:tblGrid>
                      <w:tr w14:paraId="4DD98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0" w:hRule="atLeast"/>
                        </w:trPr>
                        <w:tc>
                          <w:tcPr>
                            <w:tcW w:w="702" w:type="dxa"/>
                          </w:tcPr>
                          <w:p w14:paraId="1570D5C4">
                            <w:pPr>
                              <w:pStyle w:val="13"/>
                              <w:spacing w:line="252" w:lineRule="exact"/>
                              <w:ind w:left="50"/>
                              <w:rPr>
                                <w:rFonts w:ascii="MS UI Gothic" w:hAnsi="MS UI Gothic"/>
                                <w:sz w:val="22"/>
                              </w:rPr>
                            </w:pPr>
                            <w:r>
                              <w:rPr>
                                <w:rFonts w:ascii="MS UI Gothic" w:hAnsi="MS UI Gothic"/>
                                <w:spacing w:val="-10"/>
                                <w:sz w:val="22"/>
                              </w:rPr>
                              <w:t>✔</w:t>
                            </w:r>
                          </w:p>
                        </w:tc>
                        <w:tc>
                          <w:tcPr>
                            <w:tcW w:w="907" w:type="dxa"/>
                          </w:tcPr>
                          <w:p w14:paraId="6D032AD1">
                            <w:pPr>
                              <w:pStyle w:val="13"/>
                              <w:spacing w:line="252" w:lineRule="exact"/>
                              <w:ind w:right="253"/>
                              <w:jc w:val="right"/>
                              <w:rPr>
                                <w:rFonts w:ascii="MS UI Gothic" w:hAnsi="MS UI Gothic"/>
                                <w:sz w:val="22"/>
                              </w:rPr>
                            </w:pPr>
                            <w:r>
                              <w:rPr>
                                <w:rFonts w:ascii="MS UI Gothic" w:hAnsi="MS UI Gothic"/>
                                <w:spacing w:val="-10"/>
                                <w:sz w:val="22"/>
                              </w:rPr>
                              <w:t>☐</w:t>
                            </w:r>
                          </w:p>
                        </w:tc>
                        <w:tc>
                          <w:tcPr>
                            <w:tcW w:w="1256" w:type="dxa"/>
                          </w:tcPr>
                          <w:p w14:paraId="54213AEC">
                            <w:pPr>
                              <w:pStyle w:val="13"/>
                              <w:tabs>
                                <w:tab w:val="left" w:pos="729"/>
                              </w:tabs>
                              <w:spacing w:line="252" w:lineRule="exact"/>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5E1C5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7" w:hRule="atLeast"/>
                        </w:trPr>
                        <w:tc>
                          <w:tcPr>
                            <w:tcW w:w="702" w:type="dxa"/>
                          </w:tcPr>
                          <w:p w14:paraId="04CF2BE7">
                            <w:pPr>
                              <w:pStyle w:val="13"/>
                              <w:rPr>
                                <w:sz w:val="22"/>
                              </w:rPr>
                            </w:pPr>
                          </w:p>
                          <w:p w14:paraId="269DE734">
                            <w:pPr>
                              <w:pStyle w:val="13"/>
                              <w:spacing w:before="73"/>
                              <w:rPr>
                                <w:sz w:val="22"/>
                              </w:rPr>
                            </w:pPr>
                          </w:p>
                          <w:p w14:paraId="4F5CEFBD">
                            <w:pPr>
                              <w:pStyle w:val="13"/>
                              <w:ind w:left="50"/>
                              <w:rPr>
                                <w:rFonts w:ascii="MS UI Gothic" w:hAnsi="MS UI Gothic"/>
                                <w:sz w:val="22"/>
                              </w:rPr>
                            </w:pPr>
                            <w:r>
                              <w:rPr>
                                <w:rFonts w:ascii="MS UI Gothic" w:hAnsi="MS UI Gothic"/>
                                <w:spacing w:val="-10"/>
                                <w:sz w:val="22"/>
                              </w:rPr>
                              <w:t>✔</w:t>
                            </w:r>
                          </w:p>
                        </w:tc>
                        <w:tc>
                          <w:tcPr>
                            <w:tcW w:w="907" w:type="dxa"/>
                          </w:tcPr>
                          <w:p w14:paraId="591AE02F">
                            <w:pPr>
                              <w:pStyle w:val="13"/>
                              <w:rPr>
                                <w:sz w:val="22"/>
                              </w:rPr>
                            </w:pPr>
                          </w:p>
                          <w:p w14:paraId="32432A60">
                            <w:pPr>
                              <w:pStyle w:val="13"/>
                              <w:spacing w:before="73"/>
                              <w:rPr>
                                <w:sz w:val="22"/>
                              </w:rPr>
                            </w:pPr>
                          </w:p>
                          <w:p w14:paraId="27C1B587">
                            <w:pPr>
                              <w:pStyle w:val="13"/>
                              <w:ind w:right="253"/>
                              <w:jc w:val="right"/>
                              <w:rPr>
                                <w:rFonts w:ascii="MS UI Gothic" w:hAnsi="MS UI Gothic"/>
                                <w:sz w:val="22"/>
                              </w:rPr>
                            </w:pPr>
                            <w:r>
                              <w:rPr>
                                <w:rFonts w:ascii="MS UI Gothic" w:hAnsi="MS UI Gothic"/>
                                <w:spacing w:val="-10"/>
                                <w:sz w:val="22"/>
                              </w:rPr>
                              <w:t>☐</w:t>
                            </w:r>
                          </w:p>
                        </w:tc>
                        <w:tc>
                          <w:tcPr>
                            <w:tcW w:w="1256" w:type="dxa"/>
                          </w:tcPr>
                          <w:p w14:paraId="56EAD36F">
                            <w:pPr>
                              <w:pStyle w:val="13"/>
                              <w:rPr>
                                <w:sz w:val="22"/>
                              </w:rPr>
                            </w:pPr>
                          </w:p>
                          <w:p w14:paraId="5A4417D3">
                            <w:pPr>
                              <w:pStyle w:val="13"/>
                              <w:spacing w:before="73"/>
                              <w:rPr>
                                <w:sz w:val="22"/>
                              </w:rPr>
                            </w:pPr>
                          </w:p>
                          <w:p w14:paraId="7D7E1194">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54F21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96" w:hRule="atLeast"/>
                        </w:trPr>
                        <w:tc>
                          <w:tcPr>
                            <w:tcW w:w="702" w:type="dxa"/>
                          </w:tcPr>
                          <w:p w14:paraId="1A5F8EC2">
                            <w:pPr>
                              <w:pStyle w:val="13"/>
                              <w:rPr>
                                <w:sz w:val="22"/>
                              </w:rPr>
                            </w:pPr>
                          </w:p>
                          <w:p w14:paraId="1FC9FD2C">
                            <w:pPr>
                              <w:pStyle w:val="13"/>
                              <w:spacing w:before="1"/>
                              <w:rPr>
                                <w:sz w:val="22"/>
                              </w:rPr>
                            </w:pPr>
                          </w:p>
                          <w:p w14:paraId="32B350D8">
                            <w:pPr>
                              <w:pStyle w:val="13"/>
                              <w:ind w:left="50"/>
                              <w:rPr>
                                <w:rFonts w:ascii="MS UI Gothic" w:hAnsi="MS UI Gothic"/>
                                <w:sz w:val="22"/>
                              </w:rPr>
                            </w:pPr>
                            <w:r>
                              <w:rPr>
                                <w:rFonts w:ascii="MS UI Gothic" w:hAnsi="MS UI Gothic"/>
                                <w:spacing w:val="-10"/>
                                <w:sz w:val="22"/>
                              </w:rPr>
                              <w:t>✔</w:t>
                            </w:r>
                          </w:p>
                        </w:tc>
                        <w:tc>
                          <w:tcPr>
                            <w:tcW w:w="907" w:type="dxa"/>
                          </w:tcPr>
                          <w:p w14:paraId="7F85C97F">
                            <w:pPr>
                              <w:pStyle w:val="13"/>
                              <w:rPr>
                                <w:sz w:val="22"/>
                              </w:rPr>
                            </w:pPr>
                          </w:p>
                          <w:p w14:paraId="515D635A">
                            <w:pPr>
                              <w:pStyle w:val="13"/>
                              <w:spacing w:before="1"/>
                              <w:rPr>
                                <w:sz w:val="22"/>
                              </w:rPr>
                            </w:pPr>
                          </w:p>
                          <w:p w14:paraId="70A4ECCC">
                            <w:pPr>
                              <w:pStyle w:val="13"/>
                              <w:ind w:right="253"/>
                              <w:jc w:val="right"/>
                              <w:rPr>
                                <w:rFonts w:ascii="MS UI Gothic" w:hAnsi="MS UI Gothic"/>
                                <w:sz w:val="22"/>
                              </w:rPr>
                            </w:pPr>
                            <w:r>
                              <w:rPr>
                                <w:rFonts w:ascii="MS UI Gothic" w:hAnsi="MS UI Gothic"/>
                                <w:spacing w:val="-10"/>
                                <w:sz w:val="22"/>
                              </w:rPr>
                              <w:t>☐</w:t>
                            </w:r>
                          </w:p>
                        </w:tc>
                        <w:tc>
                          <w:tcPr>
                            <w:tcW w:w="1256" w:type="dxa"/>
                          </w:tcPr>
                          <w:p w14:paraId="0FC0191C">
                            <w:pPr>
                              <w:pStyle w:val="13"/>
                              <w:rPr>
                                <w:sz w:val="22"/>
                              </w:rPr>
                            </w:pPr>
                          </w:p>
                          <w:p w14:paraId="62F08CAB">
                            <w:pPr>
                              <w:pStyle w:val="13"/>
                              <w:spacing w:before="1"/>
                              <w:rPr>
                                <w:sz w:val="22"/>
                              </w:rPr>
                            </w:pPr>
                          </w:p>
                          <w:p w14:paraId="109D0986">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6D432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95" w:hRule="atLeast"/>
                        </w:trPr>
                        <w:tc>
                          <w:tcPr>
                            <w:tcW w:w="702" w:type="dxa"/>
                          </w:tcPr>
                          <w:p w14:paraId="182846F6">
                            <w:pPr>
                              <w:pStyle w:val="13"/>
                              <w:rPr>
                                <w:sz w:val="22"/>
                              </w:rPr>
                            </w:pPr>
                          </w:p>
                          <w:p w14:paraId="4A333FDF">
                            <w:pPr>
                              <w:pStyle w:val="13"/>
                              <w:spacing w:before="1"/>
                              <w:rPr>
                                <w:sz w:val="22"/>
                              </w:rPr>
                            </w:pPr>
                          </w:p>
                          <w:p w14:paraId="68F12E48">
                            <w:pPr>
                              <w:pStyle w:val="13"/>
                              <w:ind w:left="50"/>
                              <w:rPr>
                                <w:rFonts w:ascii="MS UI Gothic" w:hAnsi="MS UI Gothic"/>
                                <w:sz w:val="22"/>
                              </w:rPr>
                            </w:pPr>
                            <w:r>
                              <w:rPr>
                                <w:rFonts w:ascii="MS UI Gothic" w:hAnsi="MS UI Gothic"/>
                                <w:spacing w:val="-10"/>
                                <w:sz w:val="22"/>
                              </w:rPr>
                              <w:t>☐</w:t>
                            </w:r>
                          </w:p>
                        </w:tc>
                        <w:tc>
                          <w:tcPr>
                            <w:tcW w:w="907" w:type="dxa"/>
                          </w:tcPr>
                          <w:p w14:paraId="54BF8CD5">
                            <w:pPr>
                              <w:pStyle w:val="13"/>
                              <w:rPr>
                                <w:sz w:val="22"/>
                              </w:rPr>
                            </w:pPr>
                          </w:p>
                          <w:p w14:paraId="4166B0AD">
                            <w:pPr>
                              <w:pStyle w:val="13"/>
                              <w:spacing w:before="1"/>
                              <w:rPr>
                                <w:sz w:val="22"/>
                              </w:rPr>
                            </w:pPr>
                          </w:p>
                          <w:p w14:paraId="04C0933B">
                            <w:pPr>
                              <w:pStyle w:val="13"/>
                              <w:ind w:right="253"/>
                              <w:jc w:val="right"/>
                              <w:rPr>
                                <w:rFonts w:ascii="MS UI Gothic" w:hAnsi="MS UI Gothic"/>
                                <w:sz w:val="22"/>
                              </w:rPr>
                            </w:pPr>
                            <w:r>
                              <w:rPr>
                                <w:rFonts w:ascii="MS UI Gothic" w:hAnsi="MS UI Gothic"/>
                                <w:spacing w:val="-10"/>
                                <w:sz w:val="22"/>
                              </w:rPr>
                              <w:t>✔</w:t>
                            </w:r>
                          </w:p>
                        </w:tc>
                        <w:tc>
                          <w:tcPr>
                            <w:tcW w:w="1256" w:type="dxa"/>
                          </w:tcPr>
                          <w:p w14:paraId="389F7649">
                            <w:pPr>
                              <w:pStyle w:val="13"/>
                              <w:rPr>
                                <w:sz w:val="22"/>
                              </w:rPr>
                            </w:pPr>
                          </w:p>
                          <w:p w14:paraId="66F6D90D">
                            <w:pPr>
                              <w:pStyle w:val="13"/>
                              <w:spacing w:before="1"/>
                              <w:rPr>
                                <w:sz w:val="22"/>
                              </w:rPr>
                            </w:pPr>
                          </w:p>
                          <w:p w14:paraId="731AC7E4">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5A5B0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52" w:hRule="atLeast"/>
                        </w:trPr>
                        <w:tc>
                          <w:tcPr>
                            <w:tcW w:w="702" w:type="dxa"/>
                          </w:tcPr>
                          <w:p w14:paraId="0D190459">
                            <w:pPr>
                              <w:pStyle w:val="13"/>
                              <w:rPr>
                                <w:sz w:val="22"/>
                              </w:rPr>
                            </w:pPr>
                          </w:p>
                          <w:p w14:paraId="694108DA">
                            <w:pPr>
                              <w:pStyle w:val="13"/>
                              <w:spacing w:before="1"/>
                              <w:rPr>
                                <w:sz w:val="22"/>
                              </w:rPr>
                            </w:pPr>
                          </w:p>
                          <w:p w14:paraId="569BE4D0">
                            <w:pPr>
                              <w:pStyle w:val="13"/>
                              <w:ind w:left="50"/>
                              <w:rPr>
                                <w:rFonts w:ascii="MS UI Gothic" w:hAnsi="MS UI Gothic"/>
                                <w:sz w:val="22"/>
                              </w:rPr>
                            </w:pPr>
                            <w:r>
                              <w:rPr>
                                <w:rFonts w:ascii="MS UI Gothic" w:hAnsi="MS UI Gothic"/>
                                <w:spacing w:val="-10"/>
                                <w:sz w:val="22"/>
                              </w:rPr>
                              <w:t>✔</w:t>
                            </w:r>
                          </w:p>
                        </w:tc>
                        <w:tc>
                          <w:tcPr>
                            <w:tcW w:w="907" w:type="dxa"/>
                          </w:tcPr>
                          <w:p w14:paraId="798CC539">
                            <w:pPr>
                              <w:pStyle w:val="13"/>
                              <w:rPr>
                                <w:sz w:val="22"/>
                              </w:rPr>
                            </w:pPr>
                          </w:p>
                          <w:p w14:paraId="13468DF5">
                            <w:pPr>
                              <w:pStyle w:val="13"/>
                              <w:spacing w:before="1"/>
                              <w:rPr>
                                <w:sz w:val="22"/>
                              </w:rPr>
                            </w:pPr>
                          </w:p>
                          <w:p w14:paraId="5B6B5F54">
                            <w:pPr>
                              <w:pStyle w:val="13"/>
                              <w:ind w:right="253"/>
                              <w:jc w:val="right"/>
                              <w:rPr>
                                <w:rFonts w:ascii="MS UI Gothic" w:hAnsi="MS UI Gothic"/>
                                <w:sz w:val="22"/>
                              </w:rPr>
                            </w:pPr>
                            <w:r>
                              <w:rPr>
                                <w:rFonts w:ascii="MS UI Gothic" w:hAnsi="MS UI Gothic"/>
                                <w:spacing w:val="-10"/>
                                <w:sz w:val="22"/>
                              </w:rPr>
                              <w:t>☐</w:t>
                            </w:r>
                          </w:p>
                        </w:tc>
                        <w:tc>
                          <w:tcPr>
                            <w:tcW w:w="1256" w:type="dxa"/>
                          </w:tcPr>
                          <w:p w14:paraId="511C8F1C">
                            <w:pPr>
                              <w:pStyle w:val="13"/>
                              <w:rPr>
                                <w:sz w:val="22"/>
                              </w:rPr>
                            </w:pPr>
                          </w:p>
                          <w:p w14:paraId="3E519031">
                            <w:pPr>
                              <w:pStyle w:val="13"/>
                              <w:spacing w:before="1"/>
                              <w:rPr>
                                <w:sz w:val="22"/>
                              </w:rPr>
                            </w:pPr>
                          </w:p>
                          <w:p w14:paraId="1689323B">
                            <w:pPr>
                              <w:pStyle w:val="13"/>
                              <w:tabs>
                                <w:tab w:val="left" w:pos="729"/>
                              </w:tabs>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152B4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4" w:hRule="atLeast"/>
                        </w:trPr>
                        <w:tc>
                          <w:tcPr>
                            <w:tcW w:w="702" w:type="dxa"/>
                          </w:tcPr>
                          <w:p w14:paraId="2CD69A4D">
                            <w:pPr>
                              <w:pStyle w:val="13"/>
                              <w:spacing w:before="110"/>
                              <w:rPr>
                                <w:sz w:val="22"/>
                              </w:rPr>
                            </w:pPr>
                          </w:p>
                          <w:p w14:paraId="48913DFD">
                            <w:pPr>
                              <w:pStyle w:val="13"/>
                              <w:spacing w:line="231" w:lineRule="exact"/>
                              <w:ind w:left="50"/>
                              <w:rPr>
                                <w:rFonts w:ascii="MS UI Gothic" w:hAnsi="MS UI Gothic"/>
                                <w:sz w:val="22"/>
                              </w:rPr>
                            </w:pPr>
                            <w:r>
                              <w:rPr>
                                <w:rFonts w:ascii="MS UI Gothic" w:hAnsi="MS UI Gothic"/>
                                <w:spacing w:val="-10"/>
                                <w:sz w:val="22"/>
                              </w:rPr>
                              <w:t>☐</w:t>
                            </w:r>
                          </w:p>
                        </w:tc>
                        <w:tc>
                          <w:tcPr>
                            <w:tcW w:w="907" w:type="dxa"/>
                          </w:tcPr>
                          <w:p w14:paraId="67A9E686">
                            <w:pPr>
                              <w:pStyle w:val="13"/>
                              <w:spacing w:before="110"/>
                              <w:rPr>
                                <w:sz w:val="22"/>
                              </w:rPr>
                            </w:pPr>
                          </w:p>
                          <w:p w14:paraId="5F2C2AA7">
                            <w:pPr>
                              <w:pStyle w:val="13"/>
                              <w:spacing w:line="231" w:lineRule="exact"/>
                              <w:ind w:right="253"/>
                              <w:jc w:val="right"/>
                              <w:rPr>
                                <w:rFonts w:ascii="MS UI Gothic" w:hAnsi="MS UI Gothic"/>
                                <w:sz w:val="22"/>
                              </w:rPr>
                            </w:pPr>
                            <w:r>
                              <w:rPr>
                                <w:rFonts w:ascii="MS UI Gothic" w:hAnsi="MS UI Gothic"/>
                                <w:spacing w:val="-10"/>
                                <w:sz w:val="22"/>
                              </w:rPr>
                              <w:t>✔</w:t>
                            </w:r>
                          </w:p>
                        </w:tc>
                        <w:tc>
                          <w:tcPr>
                            <w:tcW w:w="1256" w:type="dxa"/>
                          </w:tcPr>
                          <w:p w14:paraId="247561D9">
                            <w:pPr>
                              <w:pStyle w:val="13"/>
                              <w:spacing w:before="110"/>
                              <w:rPr>
                                <w:sz w:val="22"/>
                              </w:rPr>
                            </w:pPr>
                          </w:p>
                          <w:p w14:paraId="536447C9">
                            <w:pPr>
                              <w:pStyle w:val="13"/>
                              <w:tabs>
                                <w:tab w:val="left" w:pos="729"/>
                              </w:tabs>
                              <w:spacing w:line="231" w:lineRule="exact"/>
                              <w:ind w:right="49"/>
                              <w:jc w:val="righ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bl>
                    <w:p w14:paraId="2B0DD604">
                      <w:pPr>
                        <w:pStyle w:val="10"/>
                      </w:pPr>
                    </w:p>
                  </w:txbxContent>
                </v:textbox>
              </v:shape>
            </w:pict>
          </mc:Fallback>
        </mc:AlternateContent>
      </w:r>
      <w:r>
        <w:rPr>
          <w:spacing w:val="-2"/>
          <w:sz w:val="22"/>
        </w:rPr>
        <w:t xml:space="preserve">Understanding </w:t>
      </w:r>
      <w:r>
        <w:rPr>
          <w:sz w:val="22"/>
        </w:rPr>
        <w:t xml:space="preserve">of Internship </w:t>
      </w:r>
      <w:r>
        <w:rPr>
          <w:spacing w:val="-2"/>
          <w:sz w:val="22"/>
        </w:rPr>
        <w:t>Objectives</w:t>
      </w:r>
    </w:p>
    <w:p w14:paraId="653E4A1D">
      <w:pPr>
        <w:pStyle w:val="10"/>
        <w:rPr>
          <w:sz w:val="22"/>
        </w:rPr>
      </w:pPr>
    </w:p>
    <w:p w14:paraId="33B23E73">
      <w:pPr>
        <w:pStyle w:val="10"/>
        <w:spacing w:before="175"/>
        <w:rPr>
          <w:sz w:val="22"/>
        </w:rPr>
      </w:pPr>
    </w:p>
    <w:p w14:paraId="7F82A133">
      <w:pPr>
        <w:spacing w:before="0"/>
        <w:ind w:left="763" w:right="7873" w:firstLine="0"/>
        <w:jc w:val="left"/>
        <w:rPr>
          <w:sz w:val="22"/>
        </w:rPr>
      </w:pPr>
      <w:r>
        <w:rPr>
          <w:spacing w:val="-2"/>
          <w:sz w:val="22"/>
        </w:rPr>
        <w:t xml:space="preserve">Subject </w:t>
      </w:r>
      <w:r>
        <w:rPr>
          <w:sz w:val="22"/>
        </w:rPr>
        <w:t>Knowledge &amp; Concept</w:t>
      </w:r>
      <w:r>
        <w:rPr>
          <w:spacing w:val="-14"/>
          <w:sz w:val="22"/>
        </w:rPr>
        <w:t xml:space="preserve"> </w:t>
      </w:r>
      <w:r>
        <w:rPr>
          <w:sz w:val="22"/>
        </w:rPr>
        <w:t>Clarity</w:t>
      </w:r>
    </w:p>
    <w:p w14:paraId="164D9C06">
      <w:pPr>
        <w:pStyle w:val="10"/>
        <w:rPr>
          <w:sz w:val="22"/>
        </w:rPr>
      </w:pPr>
    </w:p>
    <w:p w14:paraId="07D71E14">
      <w:pPr>
        <w:pStyle w:val="10"/>
        <w:spacing w:before="31"/>
        <w:rPr>
          <w:sz w:val="22"/>
        </w:rPr>
      </w:pPr>
    </w:p>
    <w:p w14:paraId="4060DC5B">
      <w:pPr>
        <w:spacing w:before="0"/>
        <w:ind w:left="763" w:right="8057" w:firstLine="0"/>
        <w:jc w:val="left"/>
        <w:rPr>
          <w:sz w:val="22"/>
        </w:rPr>
      </w:pPr>
      <w:r>
        <w:rPr>
          <w:sz w:val="22"/>
        </w:rPr>
        <w:t>Quality</w:t>
      </w:r>
      <w:r>
        <w:rPr>
          <w:spacing w:val="-4"/>
          <w:sz w:val="22"/>
        </w:rPr>
        <w:t xml:space="preserve"> </w:t>
      </w:r>
      <w:r>
        <w:rPr>
          <w:sz w:val="22"/>
        </w:rPr>
        <w:t xml:space="preserve">of </w:t>
      </w:r>
      <w:r>
        <w:rPr>
          <w:spacing w:val="-4"/>
          <w:sz w:val="22"/>
        </w:rPr>
        <w:t xml:space="preserve">Work </w:t>
      </w:r>
      <w:r>
        <w:rPr>
          <w:spacing w:val="-2"/>
          <w:sz w:val="22"/>
        </w:rPr>
        <w:t>Performed</w:t>
      </w:r>
    </w:p>
    <w:p w14:paraId="451FB851">
      <w:pPr>
        <w:pStyle w:val="10"/>
        <w:rPr>
          <w:sz w:val="22"/>
        </w:rPr>
      </w:pPr>
    </w:p>
    <w:p w14:paraId="2A802BE7">
      <w:pPr>
        <w:pStyle w:val="10"/>
        <w:spacing w:before="31"/>
        <w:rPr>
          <w:sz w:val="22"/>
        </w:rPr>
      </w:pPr>
    </w:p>
    <w:p w14:paraId="6E92063E">
      <w:pPr>
        <w:spacing w:before="0"/>
        <w:ind w:left="763" w:right="8057" w:firstLine="0"/>
        <w:jc w:val="left"/>
        <w:rPr>
          <w:sz w:val="22"/>
        </w:rPr>
      </w:pPr>
      <w:r>
        <w:rPr>
          <w:sz w:val="22"/>
        </w:rPr>
        <w:t>Analytical &amp; Problem-Solving</w:t>
      </w:r>
      <w:r>
        <w:rPr>
          <w:spacing w:val="-14"/>
          <w:sz w:val="22"/>
        </w:rPr>
        <w:t xml:space="preserve"> </w:t>
      </w:r>
      <w:r>
        <w:rPr>
          <w:sz w:val="22"/>
        </w:rPr>
        <w:t>Skills</w:t>
      </w:r>
    </w:p>
    <w:p w14:paraId="65855C60">
      <w:pPr>
        <w:pStyle w:val="10"/>
        <w:rPr>
          <w:sz w:val="22"/>
        </w:rPr>
      </w:pPr>
    </w:p>
    <w:p w14:paraId="5D4D56E9">
      <w:pPr>
        <w:pStyle w:val="10"/>
        <w:spacing w:before="31"/>
        <w:rPr>
          <w:sz w:val="22"/>
        </w:rPr>
      </w:pPr>
    </w:p>
    <w:p w14:paraId="5FAECBE5">
      <w:pPr>
        <w:spacing w:before="0"/>
        <w:ind w:left="763" w:right="8057" w:firstLine="0"/>
        <w:jc w:val="left"/>
        <w:rPr>
          <w:sz w:val="22"/>
        </w:rPr>
      </w:pPr>
      <w:r>
        <w:rPr>
          <w:sz w:val="22"/>
        </w:rPr>
        <w:t>Initiative</w:t>
      </w:r>
      <w:r>
        <w:rPr>
          <w:spacing w:val="-14"/>
          <w:sz w:val="22"/>
        </w:rPr>
        <w:t xml:space="preserve"> </w:t>
      </w:r>
      <w:r>
        <w:rPr>
          <w:sz w:val="22"/>
        </w:rPr>
        <w:t xml:space="preserve">&amp; </w:t>
      </w:r>
      <w:r>
        <w:rPr>
          <w:spacing w:val="-2"/>
          <w:sz w:val="22"/>
        </w:rPr>
        <w:t>Learning Ability</w:t>
      </w:r>
    </w:p>
    <w:p w14:paraId="67230E4D">
      <w:pPr>
        <w:pStyle w:val="10"/>
        <w:spacing w:before="123"/>
        <w:rPr>
          <w:sz w:val="22"/>
        </w:rPr>
      </w:pPr>
    </w:p>
    <w:p w14:paraId="4E050AAF">
      <w:pPr>
        <w:spacing w:before="1"/>
        <w:ind w:left="763" w:right="7873" w:firstLine="0"/>
        <w:jc w:val="left"/>
        <w:rPr>
          <w:sz w:val="22"/>
        </w:rPr>
      </w:pPr>
      <w:r>
        <w:rPr>
          <w:spacing w:val="-2"/>
          <w:sz w:val="22"/>
        </w:rPr>
        <w:t>Communication Skills</w:t>
      </w:r>
    </w:p>
    <w:p w14:paraId="519F121A">
      <w:pPr>
        <w:pStyle w:val="10"/>
        <w:rPr>
          <w:sz w:val="20"/>
        </w:rPr>
      </w:pPr>
    </w:p>
    <w:p w14:paraId="38C14060">
      <w:pPr>
        <w:pStyle w:val="10"/>
        <w:spacing w:before="50"/>
        <w:rPr>
          <w:sz w:val="20"/>
        </w:rPr>
      </w:pPr>
    </w:p>
    <w:tbl>
      <w:tblPr>
        <w:tblStyle w:val="9"/>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4"/>
        <w:gridCol w:w="781"/>
        <w:gridCol w:w="906"/>
        <w:gridCol w:w="730"/>
        <w:gridCol w:w="525"/>
      </w:tblGrid>
      <w:tr w14:paraId="7E235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6" w:hRule="atLeast"/>
        </w:trPr>
        <w:tc>
          <w:tcPr>
            <w:tcW w:w="1554" w:type="dxa"/>
          </w:tcPr>
          <w:p w14:paraId="28A76FE0">
            <w:pPr>
              <w:pStyle w:val="13"/>
              <w:spacing w:line="244" w:lineRule="exact"/>
              <w:ind w:left="50"/>
              <w:rPr>
                <w:sz w:val="22"/>
              </w:rPr>
            </w:pPr>
            <w:r>
              <w:rPr>
                <w:sz w:val="22"/>
              </w:rPr>
              <w:t>Teamwork</w:t>
            </w:r>
            <w:r>
              <w:rPr>
                <w:spacing w:val="-8"/>
                <w:sz w:val="22"/>
              </w:rPr>
              <w:t xml:space="preserve"> </w:t>
            </w:r>
            <w:r>
              <w:rPr>
                <w:spacing w:val="-10"/>
                <w:sz w:val="22"/>
              </w:rPr>
              <w:t>&amp;</w:t>
            </w:r>
          </w:p>
          <w:p w14:paraId="3D26242A">
            <w:pPr>
              <w:pStyle w:val="13"/>
              <w:spacing w:line="233" w:lineRule="exact"/>
              <w:ind w:left="50"/>
              <w:rPr>
                <w:sz w:val="22"/>
              </w:rPr>
            </w:pPr>
            <w:r>
              <w:rPr>
                <w:spacing w:val="-2"/>
                <w:sz w:val="22"/>
              </w:rPr>
              <w:t>Coordination</w:t>
            </w:r>
          </w:p>
        </w:tc>
        <w:tc>
          <w:tcPr>
            <w:tcW w:w="781" w:type="dxa"/>
          </w:tcPr>
          <w:p w14:paraId="60BA09F3">
            <w:pPr>
              <w:pStyle w:val="13"/>
              <w:spacing w:before="104"/>
              <w:ind w:left="130"/>
              <w:rPr>
                <w:rFonts w:ascii="MS UI Gothic" w:hAnsi="MS UI Gothic"/>
                <w:sz w:val="22"/>
              </w:rPr>
            </w:pPr>
            <w:r>
              <w:rPr>
                <w:rFonts w:ascii="MS UI Gothic" w:hAnsi="MS UI Gothic"/>
                <w:spacing w:val="-10"/>
                <w:sz w:val="22"/>
              </w:rPr>
              <w:t>✔</w:t>
            </w:r>
          </w:p>
        </w:tc>
        <w:tc>
          <w:tcPr>
            <w:tcW w:w="906" w:type="dxa"/>
          </w:tcPr>
          <w:p w14:paraId="743F86AF">
            <w:pPr>
              <w:pStyle w:val="13"/>
              <w:spacing w:before="104"/>
              <w:ind w:left="431"/>
              <w:rPr>
                <w:rFonts w:ascii="MS UI Gothic" w:hAnsi="MS UI Gothic"/>
                <w:sz w:val="22"/>
              </w:rPr>
            </w:pPr>
            <w:r>
              <w:rPr>
                <w:rFonts w:ascii="MS UI Gothic" w:hAnsi="MS UI Gothic"/>
                <w:spacing w:val="-10"/>
                <w:sz w:val="22"/>
              </w:rPr>
              <w:t>☐</w:t>
            </w:r>
          </w:p>
        </w:tc>
        <w:tc>
          <w:tcPr>
            <w:tcW w:w="730" w:type="dxa"/>
          </w:tcPr>
          <w:p w14:paraId="13E81BA2">
            <w:pPr>
              <w:pStyle w:val="13"/>
              <w:spacing w:before="104"/>
              <w:ind w:left="6"/>
              <w:jc w:val="center"/>
              <w:rPr>
                <w:rFonts w:ascii="MS UI Gothic" w:hAnsi="MS UI Gothic"/>
                <w:sz w:val="22"/>
              </w:rPr>
            </w:pPr>
            <w:r>
              <w:rPr>
                <w:rFonts w:ascii="MS UI Gothic" w:hAnsi="MS UI Gothic"/>
                <w:spacing w:val="-10"/>
                <w:sz w:val="22"/>
              </w:rPr>
              <w:t>☐</w:t>
            </w:r>
          </w:p>
        </w:tc>
        <w:tc>
          <w:tcPr>
            <w:tcW w:w="525" w:type="dxa"/>
          </w:tcPr>
          <w:p w14:paraId="3975C209">
            <w:pPr>
              <w:pStyle w:val="13"/>
              <w:spacing w:before="104"/>
              <w:ind w:left="257"/>
              <w:rPr>
                <w:rFonts w:ascii="MS UI Gothic" w:hAnsi="MS UI Gothic"/>
                <w:sz w:val="22"/>
              </w:rPr>
            </w:pPr>
            <w:r>
              <w:rPr>
                <w:rFonts w:ascii="MS UI Gothic" w:hAnsi="MS UI Gothic"/>
                <w:spacing w:val="-10"/>
                <w:sz w:val="22"/>
              </w:rPr>
              <w:t>☐</w:t>
            </w:r>
          </w:p>
        </w:tc>
      </w:tr>
      <w:tr w14:paraId="4A29E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67" w:hRule="atLeast"/>
        </w:trPr>
        <w:tc>
          <w:tcPr>
            <w:tcW w:w="1554" w:type="dxa"/>
          </w:tcPr>
          <w:p w14:paraId="0B5C02B0">
            <w:pPr>
              <w:pStyle w:val="13"/>
              <w:rPr>
                <w:sz w:val="22"/>
              </w:rPr>
            </w:pPr>
          </w:p>
          <w:p w14:paraId="5CCA47CB">
            <w:pPr>
              <w:pStyle w:val="13"/>
              <w:spacing w:before="157"/>
              <w:rPr>
                <w:sz w:val="22"/>
              </w:rPr>
            </w:pPr>
          </w:p>
          <w:p w14:paraId="439490E6">
            <w:pPr>
              <w:pStyle w:val="13"/>
              <w:ind w:left="50"/>
              <w:rPr>
                <w:sz w:val="22"/>
              </w:rPr>
            </w:pPr>
            <w:r>
              <w:rPr>
                <w:spacing w:val="-2"/>
                <w:sz w:val="22"/>
              </w:rPr>
              <w:t xml:space="preserve">Professional </w:t>
            </w:r>
            <w:r>
              <w:rPr>
                <w:sz w:val="22"/>
              </w:rPr>
              <w:t xml:space="preserve">Attitude &amp; </w:t>
            </w:r>
            <w:r>
              <w:rPr>
                <w:spacing w:val="-2"/>
                <w:sz w:val="22"/>
              </w:rPr>
              <w:t>Discipline</w:t>
            </w:r>
          </w:p>
        </w:tc>
        <w:tc>
          <w:tcPr>
            <w:tcW w:w="781" w:type="dxa"/>
          </w:tcPr>
          <w:p w14:paraId="7F05126C">
            <w:pPr>
              <w:pStyle w:val="13"/>
              <w:rPr>
                <w:sz w:val="22"/>
              </w:rPr>
            </w:pPr>
          </w:p>
          <w:p w14:paraId="48286432">
            <w:pPr>
              <w:pStyle w:val="13"/>
              <w:rPr>
                <w:sz w:val="22"/>
              </w:rPr>
            </w:pPr>
          </w:p>
          <w:p w14:paraId="01D0428A">
            <w:pPr>
              <w:pStyle w:val="13"/>
              <w:spacing w:before="144"/>
              <w:rPr>
                <w:sz w:val="22"/>
              </w:rPr>
            </w:pPr>
          </w:p>
          <w:p w14:paraId="6739EAD1">
            <w:pPr>
              <w:pStyle w:val="13"/>
              <w:ind w:left="130"/>
              <w:rPr>
                <w:rFonts w:ascii="MS UI Gothic" w:hAnsi="MS UI Gothic"/>
                <w:sz w:val="22"/>
              </w:rPr>
            </w:pPr>
            <w:r>
              <w:rPr>
                <w:rFonts w:ascii="MS UI Gothic" w:hAnsi="MS UI Gothic"/>
                <w:spacing w:val="-10"/>
                <w:sz w:val="22"/>
              </w:rPr>
              <w:t>✔</w:t>
            </w:r>
          </w:p>
        </w:tc>
        <w:tc>
          <w:tcPr>
            <w:tcW w:w="2161" w:type="dxa"/>
            <w:gridSpan w:val="3"/>
          </w:tcPr>
          <w:p w14:paraId="4E3B520E">
            <w:pPr>
              <w:pStyle w:val="13"/>
              <w:rPr>
                <w:sz w:val="22"/>
              </w:rPr>
            </w:pPr>
          </w:p>
          <w:p w14:paraId="4BA261D7">
            <w:pPr>
              <w:pStyle w:val="13"/>
              <w:rPr>
                <w:sz w:val="22"/>
              </w:rPr>
            </w:pPr>
          </w:p>
          <w:p w14:paraId="205E0AA1">
            <w:pPr>
              <w:pStyle w:val="13"/>
              <w:spacing w:before="144"/>
              <w:rPr>
                <w:sz w:val="22"/>
              </w:rPr>
            </w:pPr>
          </w:p>
          <w:p w14:paraId="4F2D7EFA">
            <w:pPr>
              <w:pStyle w:val="13"/>
              <w:tabs>
                <w:tab w:val="left" w:pos="1163"/>
                <w:tab w:val="left" w:pos="1893"/>
              </w:tabs>
              <w:ind w:left="431"/>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r w14:paraId="52875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95" w:hRule="atLeast"/>
        </w:trPr>
        <w:tc>
          <w:tcPr>
            <w:tcW w:w="1554" w:type="dxa"/>
          </w:tcPr>
          <w:p w14:paraId="66931149">
            <w:pPr>
              <w:pStyle w:val="13"/>
              <w:spacing w:before="82"/>
              <w:rPr>
                <w:sz w:val="22"/>
              </w:rPr>
            </w:pPr>
          </w:p>
          <w:p w14:paraId="230F098B">
            <w:pPr>
              <w:pStyle w:val="13"/>
              <w:spacing w:before="1"/>
              <w:ind w:left="50" w:right="123"/>
              <w:rPr>
                <w:sz w:val="22"/>
              </w:rPr>
            </w:pPr>
            <w:r>
              <w:rPr>
                <w:spacing w:val="-4"/>
                <w:sz w:val="22"/>
              </w:rPr>
              <w:t xml:space="preserve">Time </w:t>
            </w:r>
            <w:r>
              <w:rPr>
                <w:sz w:val="22"/>
              </w:rPr>
              <w:t>Management</w:t>
            </w:r>
            <w:r>
              <w:rPr>
                <w:spacing w:val="-14"/>
                <w:sz w:val="22"/>
              </w:rPr>
              <w:t xml:space="preserve"> </w:t>
            </w:r>
            <w:r>
              <w:rPr>
                <w:sz w:val="22"/>
              </w:rPr>
              <w:t>&amp;</w:t>
            </w:r>
          </w:p>
          <w:p w14:paraId="06AD141E">
            <w:pPr>
              <w:pStyle w:val="13"/>
              <w:spacing w:line="233" w:lineRule="exact"/>
              <w:ind w:left="50"/>
              <w:rPr>
                <w:sz w:val="22"/>
              </w:rPr>
            </w:pPr>
            <w:r>
              <w:rPr>
                <w:spacing w:val="-2"/>
                <w:sz w:val="22"/>
              </w:rPr>
              <w:t>Punctuality</w:t>
            </w:r>
          </w:p>
        </w:tc>
        <w:tc>
          <w:tcPr>
            <w:tcW w:w="781" w:type="dxa"/>
          </w:tcPr>
          <w:p w14:paraId="70FC685A">
            <w:pPr>
              <w:pStyle w:val="13"/>
              <w:rPr>
                <w:sz w:val="22"/>
              </w:rPr>
            </w:pPr>
          </w:p>
          <w:p w14:paraId="7E6B171D">
            <w:pPr>
              <w:pStyle w:val="13"/>
              <w:spacing w:before="69"/>
              <w:rPr>
                <w:sz w:val="22"/>
              </w:rPr>
            </w:pPr>
          </w:p>
          <w:p w14:paraId="1E0B08F3">
            <w:pPr>
              <w:pStyle w:val="13"/>
              <w:spacing w:before="1"/>
              <w:ind w:left="130"/>
              <w:rPr>
                <w:rFonts w:ascii="MS UI Gothic" w:hAnsi="MS UI Gothic"/>
                <w:sz w:val="22"/>
              </w:rPr>
            </w:pPr>
            <w:r>
              <w:rPr>
                <w:rFonts w:ascii="MS UI Gothic" w:hAnsi="MS UI Gothic"/>
                <w:spacing w:val="-10"/>
                <w:sz w:val="22"/>
              </w:rPr>
              <w:t>✔</w:t>
            </w:r>
          </w:p>
        </w:tc>
        <w:tc>
          <w:tcPr>
            <w:tcW w:w="2161" w:type="dxa"/>
            <w:gridSpan w:val="3"/>
          </w:tcPr>
          <w:p w14:paraId="5E119438">
            <w:pPr>
              <w:pStyle w:val="13"/>
              <w:rPr>
                <w:sz w:val="22"/>
              </w:rPr>
            </w:pPr>
          </w:p>
          <w:p w14:paraId="50477B95">
            <w:pPr>
              <w:pStyle w:val="13"/>
              <w:spacing w:before="69"/>
              <w:rPr>
                <w:sz w:val="22"/>
              </w:rPr>
            </w:pPr>
          </w:p>
          <w:p w14:paraId="2475583C">
            <w:pPr>
              <w:pStyle w:val="13"/>
              <w:tabs>
                <w:tab w:val="left" w:pos="1163"/>
                <w:tab w:val="left" w:pos="1893"/>
              </w:tabs>
              <w:spacing w:before="1"/>
              <w:ind w:left="431"/>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p>
        </w:tc>
      </w:tr>
    </w:tbl>
    <w:p w14:paraId="0800BFF2">
      <w:pPr>
        <w:pStyle w:val="13"/>
        <w:spacing w:after="0"/>
        <w:rPr>
          <w:rFonts w:ascii="MS UI Gothic" w:hAnsi="MS UI Gothic"/>
          <w:sz w:val="22"/>
        </w:rPr>
        <w:sectPr>
          <w:type w:val="continuous"/>
          <w:pgSz w:w="11910" w:h="16840"/>
          <w:pgMar w:top="1620" w:right="708" w:bottom="1160" w:left="1133" w:header="0" w:footer="977" w:gutter="0"/>
          <w:cols w:space="720" w:num="1"/>
        </w:sectPr>
      </w:pPr>
    </w:p>
    <w:p w14:paraId="32197E18">
      <w:pPr>
        <w:spacing w:before="62"/>
        <w:ind w:left="763" w:right="0" w:firstLine="0"/>
        <w:jc w:val="left"/>
        <w:rPr>
          <w:sz w:val="22"/>
        </w:rPr>
      </w:pPr>
      <w:r>
        <w:rPr>
          <w:sz w:val="22"/>
        </w:rPr>
        <w:t>Adaptability</w:t>
      </w:r>
      <w:r>
        <w:rPr>
          <w:spacing w:val="-14"/>
          <w:sz w:val="22"/>
        </w:rPr>
        <w:t xml:space="preserve"> </w:t>
      </w:r>
      <w:r>
        <w:rPr>
          <w:sz w:val="22"/>
        </w:rPr>
        <w:t xml:space="preserve">to </w:t>
      </w:r>
      <w:r>
        <w:rPr>
          <w:spacing w:val="-4"/>
          <w:sz w:val="22"/>
        </w:rPr>
        <w:t xml:space="preserve">Work </w:t>
      </w:r>
      <w:r>
        <w:rPr>
          <w:spacing w:val="-2"/>
          <w:sz w:val="22"/>
        </w:rPr>
        <w:t>Environment</w:t>
      </w:r>
    </w:p>
    <w:p w14:paraId="2703844B">
      <w:pPr>
        <w:pStyle w:val="10"/>
        <w:spacing w:before="46"/>
        <w:rPr>
          <w:sz w:val="22"/>
        </w:rPr>
      </w:pPr>
      <w:r>
        <w:br w:type="column"/>
      </w:r>
    </w:p>
    <w:p w14:paraId="1AF51C8A">
      <w:pPr>
        <w:tabs>
          <w:tab w:val="left" w:pos="1349"/>
          <w:tab w:val="left" w:pos="2081"/>
          <w:tab w:val="left" w:pos="2811"/>
        </w:tabs>
        <w:spacing w:before="1"/>
        <w:ind w:left="267" w:right="0" w:firstLine="0"/>
        <w:jc w:val="lef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p>
    <w:p w14:paraId="0A65792D">
      <w:pPr>
        <w:spacing w:after="0"/>
        <w:jc w:val="left"/>
        <w:rPr>
          <w:rFonts w:ascii="MS UI Gothic" w:hAnsi="MS UI Gothic"/>
          <w:sz w:val="22"/>
        </w:rPr>
        <w:sectPr>
          <w:pgSz w:w="11910" w:h="16840"/>
          <w:pgMar w:top="1700" w:right="708" w:bottom="1160" w:left="1133" w:header="0" w:footer="977" w:gutter="0"/>
          <w:cols w:equalWidth="0" w:num="2">
            <w:col w:w="2091" w:space="40"/>
            <w:col w:w="7938"/>
          </w:cols>
        </w:sectPr>
      </w:pPr>
    </w:p>
    <w:p w14:paraId="225EE442">
      <w:pPr>
        <w:pStyle w:val="10"/>
        <w:rPr>
          <w:rFonts w:ascii="MS UI Gothic"/>
          <w:sz w:val="20"/>
        </w:rPr>
      </w:pPr>
    </w:p>
    <w:p w14:paraId="3AF8F6B0">
      <w:pPr>
        <w:pStyle w:val="10"/>
        <w:spacing w:before="60"/>
        <w:rPr>
          <w:rFonts w:ascii="MS UI Gothic"/>
          <w:sz w:val="20"/>
        </w:rPr>
      </w:pPr>
    </w:p>
    <w:p w14:paraId="5555C59E">
      <w:pPr>
        <w:pStyle w:val="10"/>
        <w:spacing w:after="0"/>
        <w:rPr>
          <w:rFonts w:ascii="MS UI Gothic"/>
          <w:sz w:val="20"/>
        </w:rPr>
        <w:sectPr>
          <w:type w:val="continuous"/>
          <w:pgSz w:w="11910" w:h="16840"/>
          <w:pgMar w:top="1620" w:right="708" w:bottom="1160" w:left="1133" w:header="0" w:footer="977" w:gutter="0"/>
          <w:cols w:space="720" w:num="1"/>
        </w:sectPr>
      </w:pPr>
    </w:p>
    <w:p w14:paraId="437CA656">
      <w:pPr>
        <w:spacing w:before="92"/>
        <w:ind w:left="763" w:right="0" w:firstLine="0"/>
        <w:jc w:val="left"/>
        <w:rPr>
          <w:sz w:val="22"/>
        </w:rPr>
      </w:pPr>
      <w:r>
        <w:rPr>
          <w:sz w:val="22"/>
        </w:rPr>
        <w:t>Use</w:t>
      </w:r>
      <w:r>
        <w:rPr>
          <w:spacing w:val="-14"/>
          <w:sz w:val="22"/>
        </w:rPr>
        <w:t xml:space="preserve"> </w:t>
      </w:r>
      <w:r>
        <w:rPr>
          <w:sz w:val="22"/>
        </w:rPr>
        <w:t>of</w:t>
      </w:r>
      <w:r>
        <w:rPr>
          <w:spacing w:val="-13"/>
          <w:sz w:val="22"/>
        </w:rPr>
        <w:t xml:space="preserve"> </w:t>
      </w:r>
      <w:r>
        <w:rPr>
          <w:sz w:val="22"/>
        </w:rPr>
        <w:t>Tools</w:t>
      </w:r>
      <w:r>
        <w:rPr>
          <w:spacing w:val="-13"/>
          <w:sz w:val="22"/>
        </w:rPr>
        <w:t xml:space="preserve"> </w:t>
      </w:r>
      <w:r>
        <w:rPr>
          <w:sz w:val="22"/>
        </w:rPr>
        <w:t xml:space="preserve">&amp; </w:t>
      </w:r>
      <w:r>
        <w:rPr>
          <w:spacing w:val="-2"/>
          <w:sz w:val="22"/>
        </w:rPr>
        <w:t>Technology</w:t>
      </w:r>
    </w:p>
    <w:p w14:paraId="4DAD2637">
      <w:pPr>
        <w:tabs>
          <w:tab w:val="left" w:pos="1314"/>
          <w:tab w:val="left" w:pos="2046"/>
          <w:tab w:val="left" w:pos="2776"/>
        </w:tabs>
        <w:spacing w:before="202"/>
        <w:ind w:left="232" w:right="0" w:firstLine="0"/>
        <w:jc w:val="left"/>
        <w:rPr>
          <w:rFonts w:ascii="MS UI Gothic" w:hAnsi="MS UI Gothic"/>
          <w:sz w:val="22"/>
        </w:rPr>
      </w:pPr>
      <w:r>
        <w:br w:type="column"/>
      </w: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p>
    <w:p w14:paraId="5C7F748B">
      <w:pPr>
        <w:spacing w:after="0"/>
        <w:jc w:val="left"/>
        <w:rPr>
          <w:rFonts w:ascii="MS UI Gothic" w:hAnsi="MS UI Gothic"/>
          <w:sz w:val="22"/>
        </w:rPr>
        <w:sectPr>
          <w:type w:val="continuous"/>
          <w:pgSz w:w="11910" w:h="16840"/>
          <w:pgMar w:top="1620" w:right="708" w:bottom="1160" w:left="1133" w:header="0" w:footer="977" w:gutter="0"/>
          <w:cols w:equalWidth="0" w:num="2">
            <w:col w:w="2126" w:space="40"/>
            <w:col w:w="7903"/>
          </w:cols>
        </w:sectPr>
      </w:pPr>
    </w:p>
    <w:p w14:paraId="5AD28AFD">
      <w:pPr>
        <w:pStyle w:val="10"/>
        <w:spacing w:before="171"/>
        <w:rPr>
          <w:rFonts w:ascii="MS UI Gothic"/>
          <w:sz w:val="20"/>
        </w:rPr>
      </w:pPr>
    </w:p>
    <w:p w14:paraId="09C12C41">
      <w:pPr>
        <w:pStyle w:val="10"/>
        <w:spacing w:after="0"/>
        <w:rPr>
          <w:rFonts w:ascii="MS UI Gothic"/>
          <w:sz w:val="20"/>
        </w:rPr>
        <w:sectPr>
          <w:type w:val="continuous"/>
          <w:pgSz w:w="11910" w:h="16840"/>
          <w:pgMar w:top="1620" w:right="708" w:bottom="1160" w:left="1133" w:header="0" w:footer="977" w:gutter="0"/>
          <w:cols w:space="720" w:num="1"/>
        </w:sectPr>
      </w:pPr>
    </w:p>
    <w:p w14:paraId="6F4F2F28">
      <w:pPr>
        <w:spacing w:before="91"/>
        <w:ind w:left="763" w:right="0" w:firstLine="0"/>
        <w:jc w:val="left"/>
        <w:rPr>
          <w:sz w:val="22"/>
        </w:rPr>
      </w:pPr>
      <w:r>
        <w:rPr>
          <w:sz w:val="22"/>
        </w:rPr>
        <w:t>Presentation</w:t>
      </w:r>
      <w:r>
        <w:rPr>
          <w:spacing w:val="-14"/>
          <w:sz w:val="22"/>
        </w:rPr>
        <w:t xml:space="preserve"> </w:t>
      </w:r>
      <w:r>
        <w:rPr>
          <w:sz w:val="22"/>
        </w:rPr>
        <w:t xml:space="preserve">&amp; </w:t>
      </w:r>
      <w:r>
        <w:rPr>
          <w:spacing w:val="-2"/>
          <w:sz w:val="22"/>
        </w:rPr>
        <w:t>Reporting Skills</w:t>
      </w:r>
    </w:p>
    <w:p w14:paraId="546D4659">
      <w:pPr>
        <w:pStyle w:val="10"/>
        <w:spacing w:before="76"/>
        <w:rPr>
          <w:sz w:val="22"/>
        </w:rPr>
      </w:pPr>
      <w:r>
        <w:br w:type="column"/>
      </w:r>
    </w:p>
    <w:p w14:paraId="0B88A7CC">
      <w:pPr>
        <w:tabs>
          <w:tab w:val="left" w:pos="1362"/>
          <w:tab w:val="left" w:pos="2094"/>
          <w:tab w:val="left" w:pos="2824"/>
        </w:tabs>
        <w:spacing w:before="0"/>
        <w:ind w:left="280" w:right="0" w:firstLine="0"/>
        <w:jc w:val="left"/>
        <w:rPr>
          <w:rFonts w:ascii="MS UI Gothic" w:hAnsi="MS UI Gothic"/>
          <w:sz w:val="22"/>
        </w:rPr>
      </w:pP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p>
    <w:p w14:paraId="1CD20D17">
      <w:pPr>
        <w:spacing w:after="0"/>
        <w:jc w:val="left"/>
        <w:rPr>
          <w:rFonts w:ascii="MS UI Gothic" w:hAnsi="MS UI Gothic"/>
          <w:sz w:val="22"/>
        </w:rPr>
        <w:sectPr>
          <w:type w:val="continuous"/>
          <w:pgSz w:w="11910" w:h="16840"/>
          <w:pgMar w:top="1620" w:right="708" w:bottom="1160" w:left="1133" w:header="0" w:footer="977" w:gutter="0"/>
          <w:cols w:equalWidth="0" w:num="2">
            <w:col w:w="2078" w:space="40"/>
            <w:col w:w="7951"/>
          </w:cols>
        </w:sectPr>
      </w:pPr>
    </w:p>
    <w:p w14:paraId="40FF4222">
      <w:pPr>
        <w:pStyle w:val="10"/>
        <w:spacing w:before="29"/>
        <w:rPr>
          <w:rFonts w:ascii="MS UI Gothic"/>
          <w:sz w:val="20"/>
        </w:rPr>
      </w:pPr>
    </w:p>
    <w:p w14:paraId="37BF462C">
      <w:pPr>
        <w:pStyle w:val="10"/>
        <w:spacing w:after="0"/>
        <w:rPr>
          <w:rFonts w:ascii="MS UI Gothic"/>
          <w:sz w:val="20"/>
        </w:rPr>
        <w:sectPr>
          <w:type w:val="continuous"/>
          <w:pgSz w:w="11910" w:h="16840"/>
          <w:pgMar w:top="1620" w:right="708" w:bottom="1160" w:left="1133" w:header="0" w:footer="977" w:gutter="0"/>
          <w:cols w:space="720" w:num="1"/>
        </w:sectPr>
      </w:pPr>
    </w:p>
    <w:p w14:paraId="28D08792">
      <w:pPr>
        <w:spacing w:before="91"/>
        <w:ind w:left="763" w:right="0" w:firstLine="0"/>
        <w:jc w:val="left"/>
        <w:rPr>
          <w:sz w:val="22"/>
        </w:rPr>
      </w:pPr>
      <w:r>
        <w:rPr>
          <w:spacing w:val="-2"/>
          <w:sz w:val="22"/>
        </w:rPr>
        <w:t>Overall Performance</w:t>
      </w:r>
    </w:p>
    <w:p w14:paraId="3D08FC5A">
      <w:pPr>
        <w:tabs>
          <w:tab w:val="left" w:pos="1551"/>
          <w:tab w:val="left" w:pos="2283"/>
          <w:tab w:val="left" w:pos="3013"/>
        </w:tabs>
        <w:spacing w:before="202"/>
        <w:ind w:left="469" w:right="0" w:firstLine="0"/>
        <w:jc w:val="left"/>
        <w:rPr>
          <w:rFonts w:ascii="MS UI Gothic" w:hAnsi="MS UI Gothic"/>
          <w:sz w:val="22"/>
        </w:rPr>
      </w:pPr>
      <w:r>
        <w:br w:type="column"/>
      </w: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r>
        <w:rPr>
          <w:rFonts w:ascii="MS UI Gothic" w:hAnsi="MS UI Gothic"/>
          <w:sz w:val="22"/>
        </w:rPr>
        <w:tab/>
      </w:r>
      <w:r>
        <w:rPr>
          <w:rFonts w:ascii="MS UI Gothic" w:hAnsi="MS UI Gothic"/>
          <w:spacing w:val="-10"/>
          <w:sz w:val="22"/>
        </w:rPr>
        <w:t>☐</w:t>
      </w:r>
    </w:p>
    <w:sectPr>
      <w:type w:val="continuous"/>
      <w:pgSz w:w="11910" w:h="16840"/>
      <w:pgMar w:top="1620" w:right="708" w:bottom="1160" w:left="1133" w:header="0" w:footer="977" w:gutter="0"/>
      <w:cols w:equalWidth="0" w:num="2">
        <w:col w:w="1889" w:space="40"/>
        <w:col w:w="81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S UI Gothic">
    <w:panose1 w:val="020B0600070205080204"/>
    <w:charset w:val="80"/>
    <w:family w:val="swiss"/>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EAB80">
    <w:pPr>
      <w:pStyle w:val="10"/>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876300</wp:posOffset>
              </wp:positionH>
              <wp:positionV relativeFrom="page">
                <wp:posOffset>9931400</wp:posOffset>
              </wp:positionV>
              <wp:extent cx="701675" cy="168910"/>
              <wp:effectExtent l="0" t="0" r="0" b="0"/>
              <wp:wrapNone/>
              <wp:docPr id="1" name="Textbox 1"/>
              <wp:cNvGraphicFramePr/>
              <a:graphic xmlns:a="http://schemas.openxmlformats.org/drawingml/2006/main">
                <a:graphicData uri="http://schemas.microsoft.com/office/word/2010/wordprocessingShape">
                  <wps:wsp>
                    <wps:cNvSpPr txBox="1"/>
                    <wps:spPr>
                      <a:xfrm>
                        <a:off x="0" y="0"/>
                        <a:ext cx="701675" cy="168910"/>
                      </a:xfrm>
                      <a:prstGeom prst="rect">
                        <a:avLst/>
                      </a:prstGeom>
                    </wps:spPr>
                    <wps:txbx>
                      <w:txbxContent>
                        <w:p w14:paraId="1F837CCB">
                          <w:pPr>
                            <w:spacing w:before="0" w:line="249" w:lineRule="exact"/>
                            <w:ind w:left="60" w:right="0" w:firstLine="0"/>
                            <w:jc w:val="left"/>
                            <w:rPr>
                              <w:rFonts w:ascii="Calibri"/>
                              <w:sz w:val="22"/>
                            </w:rPr>
                          </w:pPr>
                          <w:r>
                            <w:rPr>
                              <w:rFonts w:ascii="Calibri"/>
                              <w:b/>
                              <w:sz w:val="22"/>
                            </w:rPr>
                            <w:fldChar w:fldCharType="begin"/>
                          </w:r>
                          <w:r>
                            <w:rPr>
                              <w:rFonts w:ascii="Calibri"/>
                              <w:b/>
                              <w:sz w:val="22"/>
                            </w:rPr>
                            <w:instrText xml:space="preserve">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9"/>
                              <w:sz w:val="22"/>
                            </w:rPr>
                            <w:t xml:space="preserve"> </w:t>
                          </w:r>
                          <w:r>
                            <w:rPr>
                              <w:rFonts w:ascii="Calibri"/>
                              <w:b/>
                              <w:sz w:val="22"/>
                            </w:rPr>
                            <w:t>|</w:t>
                          </w:r>
                          <w:r>
                            <w:rPr>
                              <w:rFonts w:ascii="Calibri"/>
                              <w:b/>
                              <w:spacing w:val="-6"/>
                              <w:sz w:val="22"/>
                            </w:rPr>
                            <w:t xml:space="preserve"> </w:t>
                          </w:r>
                          <w:r>
                            <w:rPr>
                              <w:rFonts w:ascii="Calibri"/>
                              <w:color w:val="7C7C7C"/>
                              <w:sz w:val="22"/>
                            </w:rPr>
                            <w:t>P</w:t>
                          </w:r>
                          <w:r>
                            <w:rPr>
                              <w:rFonts w:ascii="Calibri"/>
                              <w:color w:val="7C7C7C"/>
                              <w:spacing w:val="8"/>
                              <w:sz w:val="22"/>
                            </w:rPr>
                            <w:t xml:space="preserve"> </w:t>
                          </w:r>
                          <w:r>
                            <w:rPr>
                              <w:rFonts w:ascii="Calibri"/>
                              <w:color w:val="7C7C7C"/>
                              <w:sz w:val="22"/>
                            </w:rPr>
                            <w:t>a</w:t>
                          </w:r>
                          <w:r>
                            <w:rPr>
                              <w:rFonts w:ascii="Calibri"/>
                              <w:color w:val="7C7C7C"/>
                              <w:spacing w:val="5"/>
                              <w:sz w:val="22"/>
                            </w:rPr>
                            <w:t xml:space="preserve"> </w:t>
                          </w:r>
                          <w:r>
                            <w:rPr>
                              <w:rFonts w:ascii="Calibri"/>
                              <w:color w:val="7C7C7C"/>
                              <w:sz w:val="22"/>
                            </w:rPr>
                            <w:t>g</w:t>
                          </w:r>
                          <w:r>
                            <w:rPr>
                              <w:rFonts w:ascii="Calibri"/>
                              <w:color w:val="7C7C7C"/>
                              <w:spacing w:val="11"/>
                              <w:sz w:val="22"/>
                            </w:rPr>
                            <w:t xml:space="preserve"> </w:t>
                          </w:r>
                          <w:r>
                            <w:rPr>
                              <w:rFonts w:ascii="Calibri"/>
                              <w:color w:val="7C7C7C"/>
                              <w:spacing w:val="-10"/>
                              <w:sz w:val="22"/>
                            </w:rPr>
                            <w:t>e</w:t>
                          </w:r>
                        </w:p>
                      </w:txbxContent>
                    </wps:txbx>
                    <wps:bodyPr wrap="square" lIns="0" tIns="0" rIns="0" bIns="0" rtlCol="0">
                      <a:noAutofit/>
                    </wps:bodyPr>
                  </wps:wsp>
                </a:graphicData>
              </a:graphic>
            </wp:anchor>
          </w:drawing>
        </mc:Choice>
        <mc:Fallback>
          <w:pict>
            <v:shape id="Textbox 1" o:spid="_x0000_s1026" o:spt="202" type="#_x0000_t202" style="position:absolute;left:0pt;margin-left:69pt;margin-top:782pt;height:13.3pt;width:55.25pt;mso-position-horizontal-relative:page;mso-position-vertical-relative:page;z-index:-251655168;mso-width-relative:page;mso-height-relative:page;" filled="f" stroked="f" coordsize="21600,21600" o:gfxdata="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O&#10;pbEK2QAAAA0BAAAPAAAAAAAAAAEAIAAAACIAAABkcnMvZG93bnJldi54bWxQSwECFAAUAAAACACH&#10;TuJAae8wkrEBAABzAwAADgAAAAAAAAABACAAAAAoAQAAZHJzL2Uyb0RvYy54bWxQSwUGAAAAAAYA&#10;BgBZAQAASwUAAAAA&#10;">
              <v:fill on="f" focussize="0,0"/>
              <v:stroke on="f"/>
              <v:imagedata o:title=""/>
              <o:lock v:ext="edit" aspectratio="f"/>
              <v:textbox inset="0mm,0mm,0mm,0mm">
                <w:txbxContent>
                  <w:p w14:paraId="1F837CCB">
                    <w:pPr>
                      <w:spacing w:before="0" w:line="249" w:lineRule="exact"/>
                      <w:ind w:left="60" w:right="0" w:firstLine="0"/>
                      <w:jc w:val="left"/>
                      <w:rPr>
                        <w:rFonts w:ascii="Calibri"/>
                        <w:sz w:val="22"/>
                      </w:rPr>
                    </w:pPr>
                    <w:r>
                      <w:rPr>
                        <w:rFonts w:ascii="Calibri"/>
                        <w:b/>
                        <w:sz w:val="22"/>
                      </w:rPr>
                      <w:fldChar w:fldCharType="begin"/>
                    </w:r>
                    <w:r>
                      <w:rPr>
                        <w:rFonts w:ascii="Calibri"/>
                        <w:b/>
                        <w:sz w:val="22"/>
                      </w:rPr>
                      <w:instrText xml:space="preserve">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9"/>
                        <w:sz w:val="22"/>
                      </w:rPr>
                      <w:t xml:space="preserve"> </w:t>
                    </w:r>
                    <w:r>
                      <w:rPr>
                        <w:rFonts w:ascii="Calibri"/>
                        <w:b/>
                        <w:sz w:val="22"/>
                      </w:rPr>
                      <w:t>|</w:t>
                    </w:r>
                    <w:r>
                      <w:rPr>
                        <w:rFonts w:ascii="Calibri"/>
                        <w:b/>
                        <w:spacing w:val="-6"/>
                        <w:sz w:val="22"/>
                      </w:rPr>
                      <w:t xml:space="preserve"> </w:t>
                    </w:r>
                    <w:r>
                      <w:rPr>
                        <w:rFonts w:ascii="Calibri"/>
                        <w:color w:val="7C7C7C"/>
                        <w:sz w:val="22"/>
                      </w:rPr>
                      <w:t>P</w:t>
                    </w:r>
                    <w:r>
                      <w:rPr>
                        <w:rFonts w:ascii="Calibri"/>
                        <w:color w:val="7C7C7C"/>
                        <w:spacing w:val="8"/>
                        <w:sz w:val="22"/>
                      </w:rPr>
                      <w:t xml:space="preserve"> </w:t>
                    </w:r>
                    <w:r>
                      <w:rPr>
                        <w:rFonts w:ascii="Calibri"/>
                        <w:color w:val="7C7C7C"/>
                        <w:sz w:val="22"/>
                      </w:rPr>
                      <w:t>a</w:t>
                    </w:r>
                    <w:r>
                      <w:rPr>
                        <w:rFonts w:ascii="Calibri"/>
                        <w:color w:val="7C7C7C"/>
                        <w:spacing w:val="5"/>
                        <w:sz w:val="22"/>
                      </w:rPr>
                      <w:t xml:space="preserve"> </w:t>
                    </w:r>
                    <w:r>
                      <w:rPr>
                        <w:rFonts w:ascii="Calibri"/>
                        <w:color w:val="7C7C7C"/>
                        <w:sz w:val="22"/>
                      </w:rPr>
                      <w:t>g</w:t>
                    </w:r>
                    <w:r>
                      <w:rPr>
                        <w:rFonts w:ascii="Calibri"/>
                        <w:color w:val="7C7C7C"/>
                        <w:spacing w:val="11"/>
                        <w:sz w:val="22"/>
                      </w:rPr>
                      <w:t xml:space="preserve"> </w:t>
                    </w:r>
                    <w:r>
                      <w:rPr>
                        <w:rFonts w:ascii="Calibri"/>
                        <w:color w:val="7C7C7C"/>
                        <w:spacing w:val="-10"/>
                        <w:sz w:val="22"/>
                      </w:rPr>
                      <w:t>e</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4"/>
      <w:numFmt w:val="decimal"/>
      <w:lvlText w:val="%1"/>
      <w:lvlJc w:val="left"/>
      <w:pPr>
        <w:ind w:left="1027" w:hanging="360"/>
        <w:jc w:val="left"/>
      </w:pPr>
      <w:rPr>
        <w:rFonts w:hint="default"/>
        <w:lang w:val="en-US" w:eastAsia="en-US" w:bidi="ar-SA"/>
      </w:rPr>
    </w:lvl>
    <w:lvl w:ilvl="1" w:tentative="0">
      <w:start w:val="1"/>
      <w:numFmt w:val="decimal"/>
      <w:lvlText w:val="%1.%2"/>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087" w:hanging="420"/>
      </w:pPr>
      <w:rPr>
        <w:rFonts w:hint="default" w:ascii="Wingdings" w:hAnsi="Wingdings" w:eastAsia="Wingdings" w:cs="Wingdings"/>
        <w:b w:val="0"/>
        <w:bCs w:val="0"/>
        <w:i w:val="0"/>
        <w:iCs w:val="0"/>
        <w:spacing w:val="0"/>
        <w:w w:val="100"/>
        <w:sz w:val="24"/>
        <w:szCs w:val="24"/>
        <w:lang w:val="en-US" w:eastAsia="en-US" w:bidi="ar-SA"/>
      </w:rPr>
    </w:lvl>
    <w:lvl w:ilvl="3" w:tentative="0">
      <w:start w:val="0"/>
      <w:numFmt w:val="bullet"/>
      <w:lvlText w:val="•"/>
      <w:lvlJc w:val="left"/>
      <w:pPr>
        <w:ind w:left="3076" w:hanging="420"/>
      </w:pPr>
      <w:rPr>
        <w:rFonts w:hint="default"/>
        <w:lang w:val="en-US" w:eastAsia="en-US" w:bidi="ar-SA"/>
      </w:rPr>
    </w:lvl>
    <w:lvl w:ilvl="4" w:tentative="0">
      <w:start w:val="0"/>
      <w:numFmt w:val="bullet"/>
      <w:lvlText w:val="•"/>
      <w:lvlJc w:val="left"/>
      <w:pPr>
        <w:ind w:left="4075" w:hanging="420"/>
      </w:pPr>
      <w:rPr>
        <w:rFonts w:hint="default"/>
        <w:lang w:val="en-US" w:eastAsia="en-US" w:bidi="ar-SA"/>
      </w:rPr>
    </w:lvl>
    <w:lvl w:ilvl="5" w:tentative="0">
      <w:start w:val="0"/>
      <w:numFmt w:val="bullet"/>
      <w:lvlText w:val="•"/>
      <w:lvlJc w:val="left"/>
      <w:pPr>
        <w:ind w:left="5073" w:hanging="420"/>
      </w:pPr>
      <w:rPr>
        <w:rFonts w:hint="default"/>
        <w:lang w:val="en-US" w:eastAsia="en-US" w:bidi="ar-SA"/>
      </w:rPr>
    </w:lvl>
    <w:lvl w:ilvl="6" w:tentative="0">
      <w:start w:val="0"/>
      <w:numFmt w:val="bullet"/>
      <w:lvlText w:val="•"/>
      <w:lvlJc w:val="left"/>
      <w:pPr>
        <w:ind w:left="6071" w:hanging="420"/>
      </w:pPr>
      <w:rPr>
        <w:rFonts w:hint="default"/>
        <w:lang w:val="en-US" w:eastAsia="en-US" w:bidi="ar-SA"/>
      </w:rPr>
    </w:lvl>
    <w:lvl w:ilvl="7" w:tentative="0">
      <w:start w:val="0"/>
      <w:numFmt w:val="bullet"/>
      <w:lvlText w:val="•"/>
      <w:lvlJc w:val="left"/>
      <w:pPr>
        <w:ind w:left="7070" w:hanging="420"/>
      </w:pPr>
      <w:rPr>
        <w:rFonts w:hint="default"/>
        <w:lang w:val="en-US" w:eastAsia="en-US" w:bidi="ar-SA"/>
      </w:rPr>
    </w:lvl>
    <w:lvl w:ilvl="8" w:tentative="0">
      <w:start w:val="0"/>
      <w:numFmt w:val="bullet"/>
      <w:lvlText w:val="•"/>
      <w:lvlJc w:val="left"/>
      <w:pPr>
        <w:ind w:left="8068" w:hanging="420"/>
      </w:pPr>
      <w:rPr>
        <w:rFonts w:hint="default"/>
        <w:lang w:val="en-US" w:eastAsia="en-US" w:bidi="ar-SA"/>
      </w:rPr>
    </w:lvl>
  </w:abstractNum>
  <w:abstractNum w:abstractNumId="1">
    <w:nsid w:val="BF205925"/>
    <w:multiLevelType w:val="multilevel"/>
    <w:tmpl w:val="BF205925"/>
    <w:lvl w:ilvl="0" w:tentative="0">
      <w:start w:val="3"/>
      <w:numFmt w:val="decimal"/>
      <w:lvlText w:val="%1"/>
      <w:lvlJc w:val="left"/>
      <w:pPr>
        <w:ind w:left="1072" w:hanging="406"/>
        <w:jc w:val="left"/>
      </w:pPr>
      <w:rPr>
        <w:rFonts w:hint="default"/>
        <w:lang w:val="en-US" w:eastAsia="en-US" w:bidi="ar-SA"/>
      </w:rPr>
    </w:lvl>
    <w:lvl w:ilvl="1" w:tentative="0">
      <w:start w:val="4"/>
      <w:numFmt w:val="decimal"/>
      <w:lvlText w:val="%1.%2"/>
      <w:lvlJc w:val="left"/>
      <w:pPr>
        <w:ind w:left="1072" w:hanging="406"/>
        <w:jc w:val="left"/>
      </w:pPr>
      <w:rPr>
        <w:rFonts w:hint="default" w:ascii="Times New Roman" w:hAnsi="Times New Roman" w:eastAsia="Times New Roman" w:cs="Times New Roman"/>
        <w:b/>
        <w:bCs/>
        <w:i w:val="0"/>
        <w:iCs w:val="0"/>
        <w:spacing w:val="-1"/>
        <w:w w:val="99"/>
        <w:sz w:val="27"/>
        <w:szCs w:val="27"/>
        <w:lang w:val="en-US" w:eastAsia="en-US" w:bidi="ar-SA"/>
      </w:rPr>
    </w:lvl>
    <w:lvl w:ilvl="2" w:tentative="0">
      <w:start w:val="0"/>
      <w:numFmt w:val="bullet"/>
      <w:lvlText w:val="•"/>
      <w:lvlJc w:val="left"/>
      <w:pPr>
        <w:ind w:left="2877" w:hanging="406"/>
      </w:pPr>
      <w:rPr>
        <w:rFonts w:hint="default"/>
        <w:lang w:val="en-US" w:eastAsia="en-US" w:bidi="ar-SA"/>
      </w:rPr>
    </w:lvl>
    <w:lvl w:ilvl="3" w:tentative="0">
      <w:start w:val="0"/>
      <w:numFmt w:val="bullet"/>
      <w:lvlText w:val="•"/>
      <w:lvlJc w:val="left"/>
      <w:pPr>
        <w:ind w:left="3775" w:hanging="406"/>
      </w:pPr>
      <w:rPr>
        <w:rFonts w:hint="default"/>
        <w:lang w:val="en-US" w:eastAsia="en-US" w:bidi="ar-SA"/>
      </w:rPr>
    </w:lvl>
    <w:lvl w:ilvl="4" w:tentative="0">
      <w:start w:val="0"/>
      <w:numFmt w:val="bullet"/>
      <w:lvlText w:val="•"/>
      <w:lvlJc w:val="left"/>
      <w:pPr>
        <w:ind w:left="4674" w:hanging="406"/>
      </w:pPr>
      <w:rPr>
        <w:rFonts w:hint="default"/>
        <w:lang w:val="en-US" w:eastAsia="en-US" w:bidi="ar-SA"/>
      </w:rPr>
    </w:lvl>
    <w:lvl w:ilvl="5" w:tentative="0">
      <w:start w:val="0"/>
      <w:numFmt w:val="bullet"/>
      <w:lvlText w:val="•"/>
      <w:lvlJc w:val="left"/>
      <w:pPr>
        <w:ind w:left="5572" w:hanging="406"/>
      </w:pPr>
      <w:rPr>
        <w:rFonts w:hint="default"/>
        <w:lang w:val="en-US" w:eastAsia="en-US" w:bidi="ar-SA"/>
      </w:rPr>
    </w:lvl>
    <w:lvl w:ilvl="6" w:tentative="0">
      <w:start w:val="0"/>
      <w:numFmt w:val="bullet"/>
      <w:lvlText w:val="•"/>
      <w:lvlJc w:val="left"/>
      <w:pPr>
        <w:ind w:left="6471" w:hanging="406"/>
      </w:pPr>
      <w:rPr>
        <w:rFonts w:hint="default"/>
        <w:lang w:val="en-US" w:eastAsia="en-US" w:bidi="ar-SA"/>
      </w:rPr>
    </w:lvl>
    <w:lvl w:ilvl="7" w:tentative="0">
      <w:start w:val="0"/>
      <w:numFmt w:val="bullet"/>
      <w:lvlText w:val="•"/>
      <w:lvlJc w:val="left"/>
      <w:pPr>
        <w:ind w:left="7369" w:hanging="406"/>
      </w:pPr>
      <w:rPr>
        <w:rFonts w:hint="default"/>
        <w:lang w:val="en-US" w:eastAsia="en-US" w:bidi="ar-SA"/>
      </w:rPr>
    </w:lvl>
    <w:lvl w:ilvl="8" w:tentative="0">
      <w:start w:val="0"/>
      <w:numFmt w:val="bullet"/>
      <w:lvlText w:val="•"/>
      <w:lvlJc w:val="left"/>
      <w:pPr>
        <w:ind w:left="8268" w:hanging="406"/>
      </w:pPr>
      <w:rPr>
        <w:rFonts w:hint="default"/>
        <w:lang w:val="en-US" w:eastAsia="en-US" w:bidi="ar-SA"/>
      </w:rPr>
    </w:lvl>
  </w:abstractNum>
  <w:abstractNum w:abstractNumId="2">
    <w:nsid w:val="CF092B84"/>
    <w:multiLevelType w:val="multilevel"/>
    <w:tmpl w:val="CF092B84"/>
    <w:lvl w:ilvl="0" w:tentative="0">
      <w:start w:val="2"/>
      <w:numFmt w:val="decimal"/>
      <w:lvlText w:val="%1"/>
      <w:lvlJc w:val="left"/>
      <w:pPr>
        <w:ind w:left="1072" w:hanging="406"/>
        <w:jc w:val="left"/>
      </w:pPr>
      <w:rPr>
        <w:rFonts w:hint="default"/>
        <w:lang w:val="en-US" w:eastAsia="en-US" w:bidi="ar-SA"/>
      </w:rPr>
    </w:lvl>
    <w:lvl w:ilvl="1" w:tentative="0">
      <w:start w:val="1"/>
      <w:numFmt w:val="decimal"/>
      <w:lvlText w:val="%1.%2"/>
      <w:lvlJc w:val="left"/>
      <w:pPr>
        <w:ind w:left="1072" w:hanging="406"/>
        <w:jc w:val="left"/>
      </w:pPr>
      <w:rPr>
        <w:rFonts w:hint="default" w:ascii="Times New Roman" w:hAnsi="Times New Roman" w:eastAsia="Times New Roman" w:cs="Times New Roman"/>
        <w:b/>
        <w:bCs/>
        <w:i w:val="0"/>
        <w:iCs w:val="0"/>
        <w:spacing w:val="-1"/>
        <w:w w:val="99"/>
        <w:sz w:val="27"/>
        <w:szCs w:val="27"/>
        <w:lang w:val="en-US" w:eastAsia="en-US" w:bidi="ar-SA"/>
      </w:rPr>
    </w:lvl>
    <w:lvl w:ilvl="2" w:tentative="0">
      <w:start w:val="0"/>
      <w:numFmt w:val="bullet"/>
      <w:lvlText w:val="•"/>
      <w:lvlJc w:val="left"/>
      <w:pPr>
        <w:ind w:left="2877" w:hanging="406"/>
      </w:pPr>
      <w:rPr>
        <w:rFonts w:hint="default"/>
        <w:lang w:val="en-US" w:eastAsia="en-US" w:bidi="ar-SA"/>
      </w:rPr>
    </w:lvl>
    <w:lvl w:ilvl="3" w:tentative="0">
      <w:start w:val="0"/>
      <w:numFmt w:val="bullet"/>
      <w:lvlText w:val="•"/>
      <w:lvlJc w:val="left"/>
      <w:pPr>
        <w:ind w:left="3775" w:hanging="406"/>
      </w:pPr>
      <w:rPr>
        <w:rFonts w:hint="default"/>
        <w:lang w:val="en-US" w:eastAsia="en-US" w:bidi="ar-SA"/>
      </w:rPr>
    </w:lvl>
    <w:lvl w:ilvl="4" w:tentative="0">
      <w:start w:val="0"/>
      <w:numFmt w:val="bullet"/>
      <w:lvlText w:val="•"/>
      <w:lvlJc w:val="left"/>
      <w:pPr>
        <w:ind w:left="4674" w:hanging="406"/>
      </w:pPr>
      <w:rPr>
        <w:rFonts w:hint="default"/>
        <w:lang w:val="en-US" w:eastAsia="en-US" w:bidi="ar-SA"/>
      </w:rPr>
    </w:lvl>
    <w:lvl w:ilvl="5" w:tentative="0">
      <w:start w:val="0"/>
      <w:numFmt w:val="bullet"/>
      <w:lvlText w:val="•"/>
      <w:lvlJc w:val="left"/>
      <w:pPr>
        <w:ind w:left="5572" w:hanging="406"/>
      </w:pPr>
      <w:rPr>
        <w:rFonts w:hint="default"/>
        <w:lang w:val="en-US" w:eastAsia="en-US" w:bidi="ar-SA"/>
      </w:rPr>
    </w:lvl>
    <w:lvl w:ilvl="6" w:tentative="0">
      <w:start w:val="0"/>
      <w:numFmt w:val="bullet"/>
      <w:lvlText w:val="•"/>
      <w:lvlJc w:val="left"/>
      <w:pPr>
        <w:ind w:left="6471" w:hanging="406"/>
      </w:pPr>
      <w:rPr>
        <w:rFonts w:hint="default"/>
        <w:lang w:val="en-US" w:eastAsia="en-US" w:bidi="ar-SA"/>
      </w:rPr>
    </w:lvl>
    <w:lvl w:ilvl="7" w:tentative="0">
      <w:start w:val="0"/>
      <w:numFmt w:val="bullet"/>
      <w:lvlText w:val="•"/>
      <w:lvlJc w:val="left"/>
      <w:pPr>
        <w:ind w:left="7369" w:hanging="406"/>
      </w:pPr>
      <w:rPr>
        <w:rFonts w:hint="default"/>
        <w:lang w:val="en-US" w:eastAsia="en-US" w:bidi="ar-SA"/>
      </w:rPr>
    </w:lvl>
    <w:lvl w:ilvl="8" w:tentative="0">
      <w:start w:val="0"/>
      <w:numFmt w:val="bullet"/>
      <w:lvlText w:val="•"/>
      <w:lvlJc w:val="left"/>
      <w:pPr>
        <w:ind w:left="8268" w:hanging="406"/>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1072" w:hanging="406"/>
        <w:jc w:val="left"/>
      </w:pPr>
      <w:rPr>
        <w:rFonts w:hint="default"/>
        <w:lang w:val="en-US" w:eastAsia="en-US" w:bidi="ar-SA"/>
      </w:rPr>
    </w:lvl>
    <w:lvl w:ilvl="1" w:tentative="0">
      <w:start w:val="1"/>
      <w:numFmt w:val="decimal"/>
      <w:lvlText w:val="%1.%2"/>
      <w:lvlJc w:val="left"/>
      <w:pPr>
        <w:ind w:left="1072" w:hanging="406"/>
        <w:jc w:val="left"/>
      </w:pPr>
      <w:rPr>
        <w:rFonts w:hint="default" w:ascii="Times New Roman" w:hAnsi="Times New Roman" w:eastAsia="Times New Roman" w:cs="Times New Roman"/>
        <w:b/>
        <w:bCs/>
        <w:i w:val="0"/>
        <w:iCs w:val="0"/>
        <w:spacing w:val="-1"/>
        <w:w w:val="99"/>
        <w:sz w:val="27"/>
        <w:szCs w:val="27"/>
        <w:lang w:val="en-US" w:eastAsia="en-US" w:bidi="ar-SA"/>
      </w:rPr>
    </w:lvl>
    <w:lvl w:ilvl="2" w:tentative="0">
      <w:start w:val="0"/>
      <w:numFmt w:val="bullet"/>
      <w:lvlText w:val="•"/>
      <w:lvlJc w:val="left"/>
      <w:pPr>
        <w:ind w:left="2877" w:hanging="406"/>
      </w:pPr>
      <w:rPr>
        <w:rFonts w:hint="default"/>
        <w:lang w:val="en-US" w:eastAsia="en-US" w:bidi="ar-SA"/>
      </w:rPr>
    </w:lvl>
    <w:lvl w:ilvl="3" w:tentative="0">
      <w:start w:val="0"/>
      <w:numFmt w:val="bullet"/>
      <w:lvlText w:val="•"/>
      <w:lvlJc w:val="left"/>
      <w:pPr>
        <w:ind w:left="3775" w:hanging="406"/>
      </w:pPr>
      <w:rPr>
        <w:rFonts w:hint="default"/>
        <w:lang w:val="en-US" w:eastAsia="en-US" w:bidi="ar-SA"/>
      </w:rPr>
    </w:lvl>
    <w:lvl w:ilvl="4" w:tentative="0">
      <w:start w:val="0"/>
      <w:numFmt w:val="bullet"/>
      <w:lvlText w:val="•"/>
      <w:lvlJc w:val="left"/>
      <w:pPr>
        <w:ind w:left="4674" w:hanging="406"/>
      </w:pPr>
      <w:rPr>
        <w:rFonts w:hint="default"/>
        <w:lang w:val="en-US" w:eastAsia="en-US" w:bidi="ar-SA"/>
      </w:rPr>
    </w:lvl>
    <w:lvl w:ilvl="5" w:tentative="0">
      <w:start w:val="0"/>
      <w:numFmt w:val="bullet"/>
      <w:lvlText w:val="•"/>
      <w:lvlJc w:val="left"/>
      <w:pPr>
        <w:ind w:left="5572" w:hanging="406"/>
      </w:pPr>
      <w:rPr>
        <w:rFonts w:hint="default"/>
        <w:lang w:val="en-US" w:eastAsia="en-US" w:bidi="ar-SA"/>
      </w:rPr>
    </w:lvl>
    <w:lvl w:ilvl="6" w:tentative="0">
      <w:start w:val="0"/>
      <w:numFmt w:val="bullet"/>
      <w:lvlText w:val="•"/>
      <w:lvlJc w:val="left"/>
      <w:pPr>
        <w:ind w:left="6471" w:hanging="406"/>
      </w:pPr>
      <w:rPr>
        <w:rFonts w:hint="default"/>
        <w:lang w:val="en-US" w:eastAsia="en-US" w:bidi="ar-SA"/>
      </w:rPr>
    </w:lvl>
    <w:lvl w:ilvl="7" w:tentative="0">
      <w:start w:val="0"/>
      <w:numFmt w:val="bullet"/>
      <w:lvlText w:val="•"/>
      <w:lvlJc w:val="left"/>
      <w:pPr>
        <w:ind w:left="7369" w:hanging="406"/>
      </w:pPr>
      <w:rPr>
        <w:rFonts w:hint="default"/>
        <w:lang w:val="en-US" w:eastAsia="en-US" w:bidi="ar-SA"/>
      </w:rPr>
    </w:lvl>
    <w:lvl w:ilvl="8" w:tentative="0">
      <w:start w:val="0"/>
      <w:numFmt w:val="bullet"/>
      <w:lvlText w:val="•"/>
      <w:lvlJc w:val="left"/>
      <w:pPr>
        <w:ind w:left="8268" w:hanging="406"/>
      </w:pPr>
      <w:rPr>
        <w:rFonts w:hint="default"/>
        <w:lang w:val="en-US" w:eastAsia="en-US" w:bidi="ar-SA"/>
      </w:rPr>
    </w:lvl>
  </w:abstractNum>
  <w:abstractNum w:abstractNumId="4">
    <w:nsid w:val="03D62ECE"/>
    <w:multiLevelType w:val="multilevel"/>
    <w:tmpl w:val="03D62ECE"/>
    <w:lvl w:ilvl="0" w:tentative="0">
      <w:start w:val="5"/>
      <w:numFmt w:val="decimal"/>
      <w:lvlText w:val="%1"/>
      <w:lvlJc w:val="left"/>
      <w:pPr>
        <w:ind w:left="1027" w:hanging="360"/>
        <w:jc w:val="left"/>
      </w:pPr>
      <w:rPr>
        <w:rFonts w:hint="default"/>
        <w:lang w:val="en-US" w:eastAsia="en-US" w:bidi="ar-SA"/>
      </w:rPr>
    </w:lvl>
    <w:lvl w:ilvl="1" w:tentative="0">
      <w:start w:val="1"/>
      <w:numFmt w:val="decimal"/>
      <w:lvlText w:val="%1.%2"/>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829" w:hanging="360"/>
      </w:pPr>
      <w:rPr>
        <w:rFonts w:hint="default"/>
        <w:lang w:val="en-US" w:eastAsia="en-US" w:bidi="ar-SA"/>
      </w:rPr>
    </w:lvl>
    <w:lvl w:ilvl="3" w:tentative="0">
      <w:start w:val="0"/>
      <w:numFmt w:val="bullet"/>
      <w:lvlText w:val="•"/>
      <w:lvlJc w:val="left"/>
      <w:pPr>
        <w:ind w:left="3733" w:hanging="360"/>
      </w:pPr>
      <w:rPr>
        <w:rFonts w:hint="default"/>
        <w:lang w:val="en-US" w:eastAsia="en-US" w:bidi="ar-SA"/>
      </w:rPr>
    </w:lvl>
    <w:lvl w:ilvl="4" w:tentative="0">
      <w:start w:val="0"/>
      <w:numFmt w:val="bullet"/>
      <w:lvlText w:val="•"/>
      <w:lvlJc w:val="left"/>
      <w:pPr>
        <w:ind w:left="4638" w:hanging="360"/>
      </w:pPr>
      <w:rPr>
        <w:rFonts w:hint="default"/>
        <w:lang w:val="en-US" w:eastAsia="en-US" w:bidi="ar-SA"/>
      </w:rPr>
    </w:lvl>
    <w:lvl w:ilvl="5" w:tentative="0">
      <w:start w:val="0"/>
      <w:numFmt w:val="bullet"/>
      <w:lvlText w:val="•"/>
      <w:lvlJc w:val="left"/>
      <w:pPr>
        <w:ind w:left="5542" w:hanging="360"/>
      </w:pPr>
      <w:rPr>
        <w:rFonts w:hint="default"/>
        <w:lang w:val="en-US" w:eastAsia="en-US" w:bidi="ar-SA"/>
      </w:rPr>
    </w:lvl>
    <w:lvl w:ilvl="6" w:tentative="0">
      <w:start w:val="0"/>
      <w:numFmt w:val="bullet"/>
      <w:lvlText w:val="•"/>
      <w:lvlJc w:val="left"/>
      <w:pPr>
        <w:ind w:left="6447" w:hanging="360"/>
      </w:pPr>
      <w:rPr>
        <w:rFonts w:hint="default"/>
        <w:lang w:val="en-US" w:eastAsia="en-US" w:bidi="ar-SA"/>
      </w:rPr>
    </w:lvl>
    <w:lvl w:ilvl="7" w:tentative="0">
      <w:start w:val="0"/>
      <w:numFmt w:val="bullet"/>
      <w:lvlText w:val="•"/>
      <w:lvlJc w:val="left"/>
      <w:pPr>
        <w:ind w:left="7351" w:hanging="360"/>
      </w:pPr>
      <w:rPr>
        <w:rFonts w:hint="default"/>
        <w:lang w:val="en-US" w:eastAsia="en-US" w:bidi="ar-SA"/>
      </w:rPr>
    </w:lvl>
    <w:lvl w:ilvl="8" w:tentative="0">
      <w:start w:val="0"/>
      <w:numFmt w:val="bullet"/>
      <w:lvlText w:val="•"/>
      <w:lvlJc w:val="left"/>
      <w:pPr>
        <w:ind w:left="8256" w:hanging="360"/>
      </w:pPr>
      <w:rPr>
        <w:rFonts w:hint="default"/>
        <w:lang w:val="en-US" w:eastAsia="en-US" w:bidi="ar-SA"/>
      </w:rPr>
    </w:lvl>
  </w:abstractNum>
  <w:abstractNum w:abstractNumId="5">
    <w:nsid w:val="25B654F3"/>
    <w:multiLevelType w:val="multilevel"/>
    <w:tmpl w:val="25B654F3"/>
    <w:lvl w:ilvl="0" w:tentative="0">
      <w:start w:val="6"/>
      <w:numFmt w:val="decimal"/>
      <w:lvlText w:val="%1"/>
      <w:lvlJc w:val="left"/>
      <w:pPr>
        <w:ind w:left="1087" w:hanging="360"/>
        <w:jc w:val="left"/>
      </w:pPr>
      <w:rPr>
        <w:rFonts w:hint="default"/>
        <w:lang w:val="en-US" w:eastAsia="en-US" w:bidi="ar-SA"/>
      </w:rPr>
    </w:lvl>
    <w:lvl w:ilvl="1" w:tentative="0">
      <w:start w:val="1"/>
      <w:numFmt w:val="decimal"/>
      <w:lvlText w:val="%1.%2"/>
      <w:lvlJc w:val="left"/>
      <w:pPr>
        <w:ind w:left="108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81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076" w:hanging="144"/>
      </w:pPr>
      <w:rPr>
        <w:rFonts w:hint="default"/>
        <w:lang w:val="en-US" w:eastAsia="en-US" w:bidi="ar-SA"/>
      </w:rPr>
    </w:lvl>
    <w:lvl w:ilvl="4" w:tentative="0">
      <w:start w:val="0"/>
      <w:numFmt w:val="bullet"/>
      <w:lvlText w:val="•"/>
      <w:lvlJc w:val="left"/>
      <w:pPr>
        <w:ind w:left="4075" w:hanging="144"/>
      </w:pPr>
      <w:rPr>
        <w:rFonts w:hint="default"/>
        <w:lang w:val="en-US" w:eastAsia="en-US" w:bidi="ar-SA"/>
      </w:rPr>
    </w:lvl>
    <w:lvl w:ilvl="5" w:tentative="0">
      <w:start w:val="0"/>
      <w:numFmt w:val="bullet"/>
      <w:lvlText w:val="•"/>
      <w:lvlJc w:val="left"/>
      <w:pPr>
        <w:ind w:left="5073" w:hanging="144"/>
      </w:pPr>
      <w:rPr>
        <w:rFonts w:hint="default"/>
        <w:lang w:val="en-US" w:eastAsia="en-US" w:bidi="ar-SA"/>
      </w:rPr>
    </w:lvl>
    <w:lvl w:ilvl="6" w:tentative="0">
      <w:start w:val="0"/>
      <w:numFmt w:val="bullet"/>
      <w:lvlText w:val="•"/>
      <w:lvlJc w:val="left"/>
      <w:pPr>
        <w:ind w:left="6071" w:hanging="144"/>
      </w:pPr>
      <w:rPr>
        <w:rFonts w:hint="default"/>
        <w:lang w:val="en-US" w:eastAsia="en-US" w:bidi="ar-SA"/>
      </w:rPr>
    </w:lvl>
    <w:lvl w:ilvl="7" w:tentative="0">
      <w:start w:val="0"/>
      <w:numFmt w:val="bullet"/>
      <w:lvlText w:val="•"/>
      <w:lvlJc w:val="left"/>
      <w:pPr>
        <w:ind w:left="7070" w:hanging="144"/>
      </w:pPr>
      <w:rPr>
        <w:rFonts w:hint="default"/>
        <w:lang w:val="en-US" w:eastAsia="en-US" w:bidi="ar-SA"/>
      </w:rPr>
    </w:lvl>
    <w:lvl w:ilvl="8" w:tentative="0">
      <w:start w:val="0"/>
      <w:numFmt w:val="bullet"/>
      <w:lvlText w:val="•"/>
      <w:lvlJc w:val="left"/>
      <w:pPr>
        <w:ind w:left="8068" w:hanging="144"/>
      </w:pPr>
      <w:rPr>
        <w:rFonts w:hint="default"/>
        <w:lang w:val="en-US" w:eastAsia="en-US" w:bidi="ar-SA"/>
      </w:rPr>
    </w:lvl>
  </w:abstractNum>
  <w:abstractNum w:abstractNumId="6">
    <w:nsid w:val="59ADCABA"/>
    <w:multiLevelType w:val="multilevel"/>
    <w:tmpl w:val="59ADCABA"/>
    <w:lvl w:ilvl="0" w:tentative="0">
      <w:start w:val="3"/>
      <w:numFmt w:val="decimal"/>
      <w:lvlText w:val="%1"/>
      <w:lvlJc w:val="left"/>
      <w:pPr>
        <w:ind w:left="1072" w:hanging="406"/>
        <w:jc w:val="left"/>
      </w:pPr>
      <w:rPr>
        <w:rFonts w:hint="default"/>
        <w:lang w:val="en-US" w:eastAsia="en-US" w:bidi="ar-SA"/>
      </w:rPr>
    </w:lvl>
    <w:lvl w:ilvl="1" w:tentative="0">
      <w:start w:val="1"/>
      <w:numFmt w:val="decimal"/>
      <w:lvlText w:val="%1.%2"/>
      <w:lvlJc w:val="left"/>
      <w:pPr>
        <w:ind w:left="1072" w:hanging="406"/>
        <w:jc w:val="left"/>
      </w:pPr>
      <w:rPr>
        <w:rFonts w:hint="default" w:ascii="Times New Roman" w:hAnsi="Times New Roman" w:eastAsia="Times New Roman" w:cs="Times New Roman"/>
        <w:b/>
        <w:bCs/>
        <w:i w:val="0"/>
        <w:iCs w:val="0"/>
        <w:spacing w:val="-1"/>
        <w:w w:val="99"/>
        <w:sz w:val="27"/>
        <w:szCs w:val="27"/>
        <w:lang w:val="en-US" w:eastAsia="en-US" w:bidi="ar-SA"/>
      </w:rPr>
    </w:lvl>
    <w:lvl w:ilvl="2" w:tentative="0">
      <w:start w:val="0"/>
      <w:numFmt w:val="bullet"/>
      <w:lvlText w:val="•"/>
      <w:lvlJc w:val="left"/>
      <w:pPr>
        <w:ind w:left="2877" w:hanging="406"/>
      </w:pPr>
      <w:rPr>
        <w:rFonts w:hint="default"/>
        <w:lang w:val="en-US" w:eastAsia="en-US" w:bidi="ar-SA"/>
      </w:rPr>
    </w:lvl>
    <w:lvl w:ilvl="3" w:tentative="0">
      <w:start w:val="0"/>
      <w:numFmt w:val="bullet"/>
      <w:lvlText w:val="•"/>
      <w:lvlJc w:val="left"/>
      <w:pPr>
        <w:ind w:left="3775" w:hanging="406"/>
      </w:pPr>
      <w:rPr>
        <w:rFonts w:hint="default"/>
        <w:lang w:val="en-US" w:eastAsia="en-US" w:bidi="ar-SA"/>
      </w:rPr>
    </w:lvl>
    <w:lvl w:ilvl="4" w:tentative="0">
      <w:start w:val="0"/>
      <w:numFmt w:val="bullet"/>
      <w:lvlText w:val="•"/>
      <w:lvlJc w:val="left"/>
      <w:pPr>
        <w:ind w:left="4674" w:hanging="406"/>
      </w:pPr>
      <w:rPr>
        <w:rFonts w:hint="default"/>
        <w:lang w:val="en-US" w:eastAsia="en-US" w:bidi="ar-SA"/>
      </w:rPr>
    </w:lvl>
    <w:lvl w:ilvl="5" w:tentative="0">
      <w:start w:val="0"/>
      <w:numFmt w:val="bullet"/>
      <w:lvlText w:val="•"/>
      <w:lvlJc w:val="left"/>
      <w:pPr>
        <w:ind w:left="5572" w:hanging="406"/>
      </w:pPr>
      <w:rPr>
        <w:rFonts w:hint="default"/>
        <w:lang w:val="en-US" w:eastAsia="en-US" w:bidi="ar-SA"/>
      </w:rPr>
    </w:lvl>
    <w:lvl w:ilvl="6" w:tentative="0">
      <w:start w:val="0"/>
      <w:numFmt w:val="bullet"/>
      <w:lvlText w:val="•"/>
      <w:lvlJc w:val="left"/>
      <w:pPr>
        <w:ind w:left="6471" w:hanging="406"/>
      </w:pPr>
      <w:rPr>
        <w:rFonts w:hint="default"/>
        <w:lang w:val="en-US" w:eastAsia="en-US" w:bidi="ar-SA"/>
      </w:rPr>
    </w:lvl>
    <w:lvl w:ilvl="7" w:tentative="0">
      <w:start w:val="0"/>
      <w:numFmt w:val="bullet"/>
      <w:lvlText w:val="•"/>
      <w:lvlJc w:val="left"/>
      <w:pPr>
        <w:ind w:left="7369" w:hanging="406"/>
      </w:pPr>
      <w:rPr>
        <w:rFonts w:hint="default"/>
        <w:lang w:val="en-US" w:eastAsia="en-US" w:bidi="ar-SA"/>
      </w:rPr>
    </w:lvl>
    <w:lvl w:ilvl="8" w:tentative="0">
      <w:start w:val="0"/>
      <w:numFmt w:val="bullet"/>
      <w:lvlText w:val="•"/>
      <w:lvlJc w:val="left"/>
      <w:pPr>
        <w:ind w:left="8268" w:hanging="406"/>
      </w:pPr>
      <w:rPr>
        <w:rFonts w:hint="default"/>
        <w:lang w:val="en-US" w:eastAsia="en-US" w:bidi="ar-SA"/>
      </w:rPr>
    </w:lvl>
  </w:abstractNum>
  <w:abstractNum w:abstractNumId="7">
    <w:nsid w:val="72183CF9"/>
    <w:multiLevelType w:val="multilevel"/>
    <w:tmpl w:val="72183CF9"/>
    <w:lvl w:ilvl="0" w:tentative="0">
      <w:start w:val="7"/>
      <w:numFmt w:val="decimal"/>
      <w:lvlText w:val="%1"/>
      <w:lvlJc w:val="left"/>
      <w:pPr>
        <w:ind w:left="1087" w:hanging="360"/>
        <w:jc w:val="left"/>
      </w:pPr>
      <w:rPr>
        <w:rFonts w:hint="default"/>
        <w:lang w:val="en-US" w:eastAsia="en-US" w:bidi="ar-SA"/>
      </w:rPr>
    </w:lvl>
    <w:lvl w:ilvl="1" w:tentative="0">
      <w:start w:val="1"/>
      <w:numFmt w:val="decimal"/>
      <w:lvlText w:val="%1.%2"/>
      <w:lvlJc w:val="left"/>
      <w:pPr>
        <w:ind w:left="108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81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076" w:hanging="144"/>
      </w:pPr>
      <w:rPr>
        <w:rFonts w:hint="default"/>
        <w:lang w:val="en-US" w:eastAsia="en-US" w:bidi="ar-SA"/>
      </w:rPr>
    </w:lvl>
    <w:lvl w:ilvl="4" w:tentative="0">
      <w:start w:val="0"/>
      <w:numFmt w:val="bullet"/>
      <w:lvlText w:val="•"/>
      <w:lvlJc w:val="left"/>
      <w:pPr>
        <w:ind w:left="4075" w:hanging="144"/>
      </w:pPr>
      <w:rPr>
        <w:rFonts w:hint="default"/>
        <w:lang w:val="en-US" w:eastAsia="en-US" w:bidi="ar-SA"/>
      </w:rPr>
    </w:lvl>
    <w:lvl w:ilvl="5" w:tentative="0">
      <w:start w:val="0"/>
      <w:numFmt w:val="bullet"/>
      <w:lvlText w:val="•"/>
      <w:lvlJc w:val="left"/>
      <w:pPr>
        <w:ind w:left="5073" w:hanging="144"/>
      </w:pPr>
      <w:rPr>
        <w:rFonts w:hint="default"/>
        <w:lang w:val="en-US" w:eastAsia="en-US" w:bidi="ar-SA"/>
      </w:rPr>
    </w:lvl>
    <w:lvl w:ilvl="6" w:tentative="0">
      <w:start w:val="0"/>
      <w:numFmt w:val="bullet"/>
      <w:lvlText w:val="•"/>
      <w:lvlJc w:val="left"/>
      <w:pPr>
        <w:ind w:left="6071" w:hanging="144"/>
      </w:pPr>
      <w:rPr>
        <w:rFonts w:hint="default"/>
        <w:lang w:val="en-US" w:eastAsia="en-US" w:bidi="ar-SA"/>
      </w:rPr>
    </w:lvl>
    <w:lvl w:ilvl="7" w:tentative="0">
      <w:start w:val="0"/>
      <w:numFmt w:val="bullet"/>
      <w:lvlText w:val="•"/>
      <w:lvlJc w:val="left"/>
      <w:pPr>
        <w:ind w:left="7070" w:hanging="144"/>
      </w:pPr>
      <w:rPr>
        <w:rFonts w:hint="default"/>
        <w:lang w:val="en-US" w:eastAsia="en-US" w:bidi="ar-SA"/>
      </w:rPr>
    </w:lvl>
    <w:lvl w:ilvl="8" w:tentative="0">
      <w:start w:val="0"/>
      <w:numFmt w:val="bullet"/>
      <w:lvlText w:val="•"/>
      <w:lvlJc w:val="left"/>
      <w:pPr>
        <w:ind w:left="8068" w:hanging="144"/>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0C63485"/>
    <w:rsid w:val="67FE0E51"/>
    <w:rsid w:val="750003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2"/>
      <w:ind w:left="549" w:right="971"/>
      <w:jc w:val="center"/>
      <w:outlineLvl w:val="1"/>
    </w:pPr>
    <w:rPr>
      <w:rFonts w:ascii="Times New Roman" w:hAnsi="Times New Roman" w:eastAsia="Times New Roman" w:cs="Times New Roman"/>
      <w:b/>
      <w:bCs/>
      <w:sz w:val="44"/>
      <w:szCs w:val="44"/>
      <w:u w:val="single" w:color="000000"/>
      <w:lang w:val="en-US" w:eastAsia="en-US" w:bidi="ar-SA"/>
    </w:rPr>
  </w:style>
  <w:style w:type="paragraph" w:styleId="3">
    <w:name w:val="heading 2"/>
    <w:basedOn w:val="1"/>
    <w:qFormat/>
    <w:uiPriority w:val="1"/>
    <w:pPr>
      <w:ind w:left="667"/>
      <w:jc w:val="center"/>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spacing w:before="60"/>
      <w:ind w:left="549" w:right="973"/>
      <w:jc w:val="cente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549"/>
      <w:jc w:val="center"/>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spacing w:before="273"/>
      <w:ind w:left="1070" w:hanging="403"/>
      <w:outlineLvl w:val="5"/>
    </w:pPr>
    <w:rPr>
      <w:rFonts w:ascii="Times New Roman" w:hAnsi="Times New Roman" w:eastAsia="Times New Roman" w:cs="Times New Roman"/>
      <w:b/>
      <w:bCs/>
      <w:sz w:val="27"/>
      <w:szCs w:val="27"/>
      <w:lang w:val="en-US" w:eastAsia="en-US" w:bidi="ar-SA"/>
    </w:rPr>
  </w:style>
  <w:style w:type="paragraph" w:styleId="7">
    <w:name w:val="heading 6"/>
    <w:basedOn w:val="1"/>
    <w:qFormat/>
    <w:uiPriority w:val="1"/>
    <w:pPr>
      <w:ind w:left="667"/>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070" w:hanging="360"/>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TotalTime>1</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2026-09-07T13:48:00Z</dcterms:created>
  <dc:creator>Rishikesh Pandey</dc:creator>
  <cp:lastModifiedBy>Rishikesh Pandey</cp:lastModifiedBy>
  <dcterms:modified xsi:type="dcterms:W3CDTF">2026-09-07T13:53:01Z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Creator">
    <vt:lpwstr>WPS Writer</vt:lpwstr>
  </property>
  <property fmtid="{D5CDD505-2E9C-101B-9397-08002B2CF9AE}" pid="5" name="LastSaved">
    <vt:filetime>2026-09-07T00:00:00Z</vt:filetime>
  </property>
  <property fmtid="{D5CDD505-2E9C-101B-9397-08002B2CF9AE}" pid="6" name="SourceModified">
    <vt:lpwstr>D:20260907191417+05'30'</vt:lpwstr>
  </property>
  <property fmtid="{D5CDD505-2E9C-101B-9397-08002B2CF9AE}" pid="7" name="KSOProductBuildVer">
    <vt:lpwstr>2057-12.2.0.23206</vt:lpwstr>
  </property>
  <property fmtid="{D5CDD505-2E9C-101B-9397-08002B2CF9AE}" pid="8" name="ICV">
    <vt:lpwstr>6ADF2D6A7C7E4F44960D5923DE34E10B_12</vt:lpwstr>
  </property>
</Properties>
</file>